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A20F2" w14:textId="77777777" w:rsidR="00644C2D" w:rsidRDefault="00000000">
      <w:pPr>
        <w:spacing w:before="67" w:line="477" w:lineRule="auto"/>
        <w:ind w:left="1169" w:right="1164"/>
        <w:jc w:val="center"/>
        <w:rPr>
          <w:b/>
          <w:sz w:val="36"/>
          <w:lang w:val="en-IN"/>
        </w:rPr>
      </w:pPr>
      <w:r w:rsidRPr="00C80550">
        <w:rPr>
          <w:b/>
          <w:sz w:val="36"/>
          <w:highlight w:val="green"/>
          <w:lang w:val="en-IN"/>
        </w:rPr>
        <w:t>NUCLEI SEGMENTATION FOR HISTOPATHOLOGY IMAGES</w:t>
      </w:r>
    </w:p>
    <w:p w14:paraId="38BE9E5C" w14:textId="77777777" w:rsidR="00644C2D" w:rsidRDefault="00000000">
      <w:pPr>
        <w:pStyle w:val="Heading1"/>
        <w:spacing w:before="163"/>
        <w:ind w:left="1169"/>
      </w:pPr>
      <w:r>
        <w:t>PROJECT</w:t>
      </w:r>
      <w:r>
        <w:rPr>
          <w:spacing w:val="-15"/>
        </w:rPr>
        <w:t xml:space="preserve"> </w:t>
      </w:r>
      <w:r>
        <w:t>PHASE</w:t>
      </w:r>
      <w:r>
        <w:rPr>
          <w:spacing w:val="-10"/>
        </w:rPr>
        <w:t xml:space="preserve"> </w:t>
      </w:r>
      <w:r>
        <w:t>I</w:t>
      </w:r>
      <w:r>
        <w:rPr>
          <w:spacing w:val="-7"/>
        </w:rPr>
        <w:t xml:space="preserve"> </w:t>
      </w:r>
      <w:r>
        <w:rPr>
          <w:spacing w:val="-2"/>
        </w:rPr>
        <w:t>REPORT</w:t>
      </w:r>
    </w:p>
    <w:p w14:paraId="03CDFCFA" w14:textId="77777777" w:rsidR="00644C2D" w:rsidRDefault="00644C2D">
      <w:pPr>
        <w:pStyle w:val="BodyText"/>
        <w:rPr>
          <w:b/>
          <w:sz w:val="20"/>
        </w:rPr>
      </w:pPr>
    </w:p>
    <w:p w14:paraId="106EB639" w14:textId="77777777" w:rsidR="00644C2D" w:rsidRDefault="00644C2D">
      <w:pPr>
        <w:pStyle w:val="BodyText"/>
        <w:spacing w:before="35"/>
        <w:rPr>
          <w:b/>
          <w:sz w:val="20"/>
        </w:rPr>
      </w:pPr>
    </w:p>
    <w:tbl>
      <w:tblPr>
        <w:tblW w:w="0" w:type="auto"/>
        <w:tblInd w:w="2451" w:type="dxa"/>
        <w:tblLayout w:type="fixed"/>
        <w:tblCellMar>
          <w:left w:w="0" w:type="dxa"/>
          <w:right w:w="0" w:type="dxa"/>
        </w:tblCellMar>
        <w:tblLook w:val="04A0" w:firstRow="1" w:lastRow="0" w:firstColumn="1" w:lastColumn="0" w:noHBand="0" w:noVBand="1"/>
      </w:tblPr>
      <w:tblGrid>
        <w:gridCol w:w="4205"/>
        <w:gridCol w:w="2154"/>
      </w:tblGrid>
      <w:tr w:rsidR="00644C2D" w14:paraId="4D3D8F1F" w14:textId="77777777">
        <w:trPr>
          <w:trHeight w:val="1027"/>
        </w:trPr>
        <w:tc>
          <w:tcPr>
            <w:tcW w:w="4205" w:type="dxa"/>
          </w:tcPr>
          <w:p w14:paraId="0251736A" w14:textId="77777777" w:rsidR="00644C2D" w:rsidRDefault="00000000">
            <w:pPr>
              <w:pStyle w:val="TableParagraph"/>
              <w:spacing w:before="0" w:line="311" w:lineRule="exact"/>
              <w:ind w:left="2486"/>
              <w:rPr>
                <w:b/>
                <w:i/>
                <w:sz w:val="28"/>
              </w:rPr>
            </w:pPr>
            <w:r>
              <w:rPr>
                <w:b/>
                <w:i/>
                <w:sz w:val="28"/>
              </w:rPr>
              <w:t>Submitted</w:t>
            </w:r>
            <w:r>
              <w:rPr>
                <w:b/>
                <w:i/>
                <w:spacing w:val="-14"/>
                <w:sz w:val="28"/>
              </w:rPr>
              <w:t xml:space="preserve"> </w:t>
            </w:r>
            <w:r>
              <w:rPr>
                <w:b/>
                <w:i/>
                <w:spacing w:val="-5"/>
                <w:sz w:val="28"/>
              </w:rPr>
              <w:t>by</w:t>
            </w:r>
          </w:p>
          <w:p w14:paraId="09C560A9" w14:textId="77777777" w:rsidR="00644C2D" w:rsidRDefault="00644C2D">
            <w:pPr>
              <w:pStyle w:val="TableParagraph"/>
              <w:spacing w:before="158"/>
              <w:rPr>
                <w:b/>
                <w:sz w:val="28"/>
              </w:rPr>
            </w:pPr>
          </w:p>
          <w:p w14:paraId="7419DAE2" w14:textId="77777777" w:rsidR="00644C2D" w:rsidRDefault="00000000">
            <w:pPr>
              <w:pStyle w:val="TableParagraph"/>
              <w:spacing w:before="0"/>
              <w:ind w:left="93"/>
              <w:rPr>
                <w:b/>
                <w:sz w:val="28"/>
                <w:lang w:val="en-IN"/>
              </w:rPr>
            </w:pPr>
            <w:r>
              <w:rPr>
                <w:b/>
                <w:sz w:val="28"/>
                <w:lang w:val="en-IN"/>
              </w:rPr>
              <w:t>KABEL B</w:t>
            </w:r>
          </w:p>
        </w:tc>
        <w:tc>
          <w:tcPr>
            <w:tcW w:w="2154" w:type="dxa"/>
          </w:tcPr>
          <w:p w14:paraId="1EEEF65F" w14:textId="77777777" w:rsidR="00644C2D" w:rsidRDefault="00644C2D">
            <w:pPr>
              <w:pStyle w:val="TableParagraph"/>
              <w:spacing w:before="0"/>
              <w:rPr>
                <w:b/>
                <w:sz w:val="28"/>
              </w:rPr>
            </w:pPr>
          </w:p>
          <w:p w14:paraId="506E62D1" w14:textId="77777777" w:rsidR="00644C2D" w:rsidRDefault="00644C2D">
            <w:pPr>
              <w:pStyle w:val="TableParagraph"/>
              <w:spacing w:before="147"/>
              <w:rPr>
                <w:b/>
                <w:sz w:val="28"/>
              </w:rPr>
            </w:pPr>
          </w:p>
          <w:p w14:paraId="35D1D0A1" w14:textId="77777777" w:rsidR="00644C2D" w:rsidRDefault="00000000">
            <w:pPr>
              <w:pStyle w:val="TableParagraph"/>
              <w:spacing w:before="0"/>
              <w:ind w:left="291"/>
              <w:rPr>
                <w:b/>
                <w:sz w:val="28"/>
                <w:lang w:val="en-IN"/>
              </w:rPr>
            </w:pPr>
            <w:r>
              <w:rPr>
                <w:b/>
                <w:spacing w:val="-2"/>
                <w:sz w:val="28"/>
              </w:rPr>
              <w:t>21162</w:t>
            </w:r>
            <w:r>
              <w:rPr>
                <w:b/>
                <w:spacing w:val="-2"/>
                <w:sz w:val="28"/>
                <w:lang w:val="en-IN"/>
              </w:rPr>
              <w:t>31801076</w:t>
            </w:r>
          </w:p>
        </w:tc>
      </w:tr>
      <w:tr w:rsidR="00644C2D" w14:paraId="32C29C38" w14:textId="77777777">
        <w:trPr>
          <w:trHeight w:val="608"/>
        </w:trPr>
        <w:tc>
          <w:tcPr>
            <w:tcW w:w="4205" w:type="dxa"/>
          </w:tcPr>
          <w:p w14:paraId="4DA881E9" w14:textId="77777777" w:rsidR="00644C2D" w:rsidRDefault="00000000">
            <w:pPr>
              <w:pStyle w:val="TableParagraph"/>
              <w:spacing w:before="236"/>
              <w:ind w:left="50"/>
              <w:rPr>
                <w:b/>
                <w:sz w:val="28"/>
                <w:lang w:val="en-IN"/>
              </w:rPr>
            </w:pPr>
            <w:r>
              <w:rPr>
                <w:b/>
                <w:sz w:val="28"/>
                <w:lang w:val="en-IN"/>
              </w:rPr>
              <w:t>MEENAKSHI G</w:t>
            </w:r>
          </w:p>
        </w:tc>
        <w:tc>
          <w:tcPr>
            <w:tcW w:w="2154" w:type="dxa"/>
          </w:tcPr>
          <w:p w14:paraId="548CA5D4" w14:textId="77777777" w:rsidR="00644C2D" w:rsidRDefault="00000000">
            <w:pPr>
              <w:pStyle w:val="TableParagraph"/>
              <w:spacing w:before="236"/>
              <w:ind w:left="334"/>
              <w:rPr>
                <w:b/>
                <w:sz w:val="28"/>
                <w:lang w:val="en-IN"/>
              </w:rPr>
            </w:pPr>
            <w:r>
              <w:rPr>
                <w:b/>
                <w:spacing w:val="-2"/>
                <w:sz w:val="28"/>
              </w:rPr>
              <w:t>21162</w:t>
            </w:r>
            <w:r>
              <w:rPr>
                <w:b/>
                <w:spacing w:val="-2"/>
                <w:sz w:val="28"/>
                <w:lang w:val="en-IN"/>
              </w:rPr>
              <w:t>31801099</w:t>
            </w:r>
          </w:p>
        </w:tc>
      </w:tr>
    </w:tbl>
    <w:p w14:paraId="6EEFE0E4" w14:textId="77777777" w:rsidR="00644C2D" w:rsidRDefault="00644C2D">
      <w:pPr>
        <w:pStyle w:val="BodyText"/>
        <w:spacing w:before="156"/>
        <w:rPr>
          <w:b/>
          <w:sz w:val="28"/>
        </w:rPr>
      </w:pPr>
    </w:p>
    <w:p w14:paraId="03936EC9" w14:textId="77777777" w:rsidR="00644C2D" w:rsidRDefault="00000000">
      <w:pPr>
        <w:ind w:left="1"/>
        <w:jc w:val="center"/>
        <w:rPr>
          <w:b/>
          <w:i/>
          <w:sz w:val="28"/>
        </w:rPr>
      </w:pPr>
      <w:r>
        <w:rPr>
          <w:b/>
          <w:i/>
          <w:sz w:val="28"/>
        </w:rPr>
        <w:t>in</w:t>
      </w:r>
      <w:r>
        <w:rPr>
          <w:b/>
          <w:i/>
          <w:spacing w:val="-9"/>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for</w:t>
      </w:r>
      <w:r>
        <w:rPr>
          <w:b/>
          <w:i/>
          <w:spacing w:val="-12"/>
          <w:sz w:val="28"/>
        </w:rPr>
        <w:t xml:space="preserve"> </w:t>
      </w:r>
      <w:r>
        <w:rPr>
          <w:b/>
          <w:i/>
          <w:sz w:val="28"/>
        </w:rPr>
        <w:t>the</w:t>
      </w:r>
      <w:r>
        <w:rPr>
          <w:b/>
          <w:i/>
          <w:spacing w:val="-8"/>
          <w:sz w:val="28"/>
        </w:rPr>
        <w:t xml:space="preserve"> </w:t>
      </w:r>
      <w:r>
        <w:rPr>
          <w:b/>
          <w:i/>
          <w:sz w:val="28"/>
        </w:rPr>
        <w:t>award</w:t>
      </w:r>
      <w:r>
        <w:rPr>
          <w:b/>
          <w:i/>
          <w:spacing w:val="-5"/>
          <w:sz w:val="28"/>
        </w:rPr>
        <w:t xml:space="preserve"> </w:t>
      </w:r>
      <w:r>
        <w:rPr>
          <w:b/>
          <w:i/>
          <w:sz w:val="28"/>
        </w:rPr>
        <w:t>of</w:t>
      </w:r>
      <w:r>
        <w:rPr>
          <w:b/>
          <w:i/>
          <w:spacing w:val="-11"/>
          <w:sz w:val="28"/>
        </w:rPr>
        <w:t xml:space="preserve"> </w:t>
      </w:r>
      <w:r>
        <w:rPr>
          <w:b/>
          <w:i/>
          <w:sz w:val="28"/>
        </w:rPr>
        <w:t>the</w:t>
      </w:r>
      <w:r>
        <w:rPr>
          <w:b/>
          <w:i/>
          <w:spacing w:val="-8"/>
          <w:sz w:val="28"/>
        </w:rPr>
        <w:t xml:space="preserve"> </w:t>
      </w:r>
      <w:r>
        <w:rPr>
          <w:b/>
          <w:i/>
          <w:sz w:val="28"/>
        </w:rPr>
        <w:t>degree</w:t>
      </w:r>
      <w:r>
        <w:rPr>
          <w:b/>
          <w:i/>
          <w:spacing w:val="-8"/>
          <w:sz w:val="28"/>
        </w:rPr>
        <w:t xml:space="preserve"> </w:t>
      </w:r>
      <w:r>
        <w:rPr>
          <w:b/>
          <w:i/>
          <w:spacing w:val="-5"/>
          <w:sz w:val="28"/>
        </w:rPr>
        <w:t>of</w:t>
      </w:r>
    </w:p>
    <w:p w14:paraId="4A0DD47C" w14:textId="77777777" w:rsidR="00644C2D" w:rsidRDefault="00644C2D">
      <w:pPr>
        <w:pStyle w:val="BodyText"/>
        <w:spacing w:before="159"/>
        <w:rPr>
          <w:b/>
          <w:i/>
          <w:sz w:val="28"/>
        </w:rPr>
      </w:pPr>
    </w:p>
    <w:p w14:paraId="0F9D6D1F" w14:textId="77777777" w:rsidR="00644C2D" w:rsidRDefault="00000000">
      <w:pPr>
        <w:ind w:left="1163" w:right="1164"/>
        <w:jc w:val="center"/>
        <w:rPr>
          <w:b/>
          <w:i/>
          <w:sz w:val="32"/>
        </w:rPr>
      </w:pPr>
      <w:r>
        <w:rPr>
          <w:b/>
          <w:i/>
          <w:spacing w:val="-2"/>
          <w:sz w:val="32"/>
        </w:rPr>
        <w:t>BACHELOR</w:t>
      </w:r>
      <w:r>
        <w:rPr>
          <w:b/>
          <w:i/>
          <w:spacing w:val="-12"/>
          <w:sz w:val="32"/>
        </w:rPr>
        <w:t xml:space="preserve"> </w:t>
      </w:r>
      <w:r>
        <w:rPr>
          <w:b/>
          <w:i/>
          <w:spacing w:val="-2"/>
          <w:sz w:val="32"/>
        </w:rPr>
        <w:t>OF</w:t>
      </w:r>
      <w:r>
        <w:rPr>
          <w:b/>
          <w:i/>
          <w:spacing w:val="-11"/>
          <w:sz w:val="32"/>
        </w:rPr>
        <w:t xml:space="preserve"> </w:t>
      </w:r>
      <w:r>
        <w:rPr>
          <w:b/>
          <w:i/>
          <w:spacing w:val="-2"/>
          <w:sz w:val="32"/>
        </w:rPr>
        <w:t>TECHNOLOGY</w:t>
      </w:r>
    </w:p>
    <w:p w14:paraId="256FEA19" w14:textId="77777777" w:rsidR="00644C2D" w:rsidRDefault="00000000">
      <w:pPr>
        <w:spacing w:before="160"/>
        <w:ind w:left="1166" w:right="1164"/>
        <w:jc w:val="center"/>
        <w:rPr>
          <w:b/>
          <w:i/>
          <w:sz w:val="32"/>
        </w:rPr>
      </w:pPr>
      <w:r>
        <w:rPr>
          <w:b/>
          <w:i/>
          <w:spacing w:val="-5"/>
          <w:sz w:val="32"/>
        </w:rPr>
        <w:t>in</w:t>
      </w:r>
    </w:p>
    <w:p w14:paraId="51747E86" w14:textId="77777777" w:rsidR="00644C2D" w:rsidRDefault="00000000">
      <w:pPr>
        <w:spacing w:before="161"/>
        <w:ind w:left="1168" w:right="1164"/>
        <w:jc w:val="center"/>
        <w:rPr>
          <w:b/>
          <w:i/>
          <w:sz w:val="32"/>
        </w:rPr>
      </w:pPr>
      <w:r>
        <w:rPr>
          <w:b/>
          <w:i/>
          <w:spacing w:val="-6"/>
          <w:sz w:val="32"/>
        </w:rPr>
        <w:t>ARTIFICIAL</w:t>
      </w:r>
      <w:r>
        <w:rPr>
          <w:b/>
          <w:i/>
          <w:spacing w:val="-10"/>
          <w:sz w:val="32"/>
        </w:rPr>
        <w:t xml:space="preserve"> </w:t>
      </w:r>
      <w:r>
        <w:rPr>
          <w:b/>
          <w:i/>
          <w:spacing w:val="-6"/>
          <w:sz w:val="32"/>
        </w:rPr>
        <w:t>INTELLIGENCE</w:t>
      </w:r>
      <w:r>
        <w:rPr>
          <w:b/>
          <w:i/>
          <w:spacing w:val="-3"/>
          <w:sz w:val="32"/>
        </w:rPr>
        <w:t xml:space="preserve"> </w:t>
      </w:r>
      <w:r>
        <w:rPr>
          <w:b/>
          <w:i/>
          <w:spacing w:val="-6"/>
          <w:sz w:val="32"/>
        </w:rPr>
        <w:t>AND</w:t>
      </w:r>
      <w:r>
        <w:rPr>
          <w:b/>
          <w:i/>
          <w:spacing w:val="5"/>
          <w:sz w:val="32"/>
        </w:rPr>
        <w:t xml:space="preserve"> </w:t>
      </w:r>
      <w:r>
        <w:rPr>
          <w:b/>
          <w:i/>
          <w:spacing w:val="-6"/>
          <w:sz w:val="32"/>
        </w:rPr>
        <w:t>DATA</w:t>
      </w:r>
      <w:r>
        <w:rPr>
          <w:b/>
          <w:i/>
          <w:spacing w:val="-13"/>
          <w:sz w:val="32"/>
        </w:rPr>
        <w:t xml:space="preserve"> </w:t>
      </w:r>
      <w:r>
        <w:rPr>
          <w:b/>
          <w:i/>
          <w:spacing w:val="-6"/>
          <w:sz w:val="32"/>
        </w:rPr>
        <w:t>SCIENCE</w:t>
      </w:r>
    </w:p>
    <w:p w14:paraId="7D26B26B" w14:textId="77777777" w:rsidR="00644C2D" w:rsidRDefault="00000000">
      <w:pPr>
        <w:pStyle w:val="BodyText"/>
        <w:spacing w:before="157"/>
        <w:rPr>
          <w:b/>
          <w:i/>
          <w:sz w:val="20"/>
        </w:rPr>
      </w:pPr>
      <w:r>
        <w:rPr>
          <w:b/>
          <w:i/>
          <w:noProof/>
          <w:sz w:val="20"/>
        </w:rPr>
        <w:drawing>
          <wp:anchor distT="0" distB="0" distL="0" distR="0" simplePos="0" relativeHeight="251656704" behindDoc="1" locked="0" layoutInCell="1" allowOverlap="1" wp14:anchorId="61991358" wp14:editId="48880065">
            <wp:simplePos x="0" y="0"/>
            <wp:positionH relativeFrom="page">
              <wp:posOffset>1048385</wp:posOffset>
            </wp:positionH>
            <wp:positionV relativeFrom="paragraph">
              <wp:posOffset>551180</wp:posOffset>
            </wp:positionV>
            <wp:extent cx="2227580" cy="8597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227782" cy="859916"/>
                    </a:xfrm>
                    <a:prstGeom prst="rect">
                      <a:avLst/>
                    </a:prstGeom>
                  </pic:spPr>
                </pic:pic>
              </a:graphicData>
            </a:graphic>
          </wp:anchor>
        </w:drawing>
      </w:r>
      <w:r>
        <w:rPr>
          <w:b/>
          <w:i/>
          <w:noProof/>
          <w:sz w:val="20"/>
        </w:rPr>
        <w:drawing>
          <wp:anchor distT="0" distB="0" distL="0" distR="0" simplePos="0" relativeHeight="251657728" behindDoc="1" locked="0" layoutInCell="1" allowOverlap="1" wp14:anchorId="2483EBF9" wp14:editId="74007BA8">
            <wp:simplePos x="0" y="0"/>
            <wp:positionH relativeFrom="page">
              <wp:posOffset>5368925</wp:posOffset>
            </wp:positionH>
            <wp:positionV relativeFrom="paragraph">
              <wp:posOffset>260985</wp:posOffset>
            </wp:positionV>
            <wp:extent cx="1270000" cy="125984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270027" cy="1260157"/>
                    </a:xfrm>
                    <a:prstGeom prst="rect">
                      <a:avLst/>
                    </a:prstGeom>
                  </pic:spPr>
                </pic:pic>
              </a:graphicData>
            </a:graphic>
          </wp:anchor>
        </w:drawing>
      </w:r>
    </w:p>
    <w:p w14:paraId="5097A79C" w14:textId="77777777" w:rsidR="00644C2D" w:rsidRDefault="00644C2D">
      <w:pPr>
        <w:pStyle w:val="BodyText"/>
        <w:spacing w:before="192"/>
        <w:rPr>
          <w:b/>
          <w:i/>
          <w:sz w:val="32"/>
        </w:rPr>
      </w:pPr>
    </w:p>
    <w:p w14:paraId="6505E582" w14:textId="77777777" w:rsidR="00644C2D" w:rsidRDefault="00000000">
      <w:pPr>
        <w:spacing w:line="583" w:lineRule="auto"/>
        <w:ind w:left="1157" w:right="1164"/>
        <w:jc w:val="center"/>
        <w:rPr>
          <w:b/>
          <w:sz w:val="32"/>
        </w:rPr>
      </w:pPr>
      <w:r>
        <w:rPr>
          <w:b/>
          <w:sz w:val="32"/>
        </w:rPr>
        <w:t>RAJALAKSHMI</w:t>
      </w:r>
      <w:r>
        <w:rPr>
          <w:b/>
          <w:spacing w:val="-20"/>
          <w:sz w:val="32"/>
        </w:rPr>
        <w:t xml:space="preserve"> </w:t>
      </w:r>
      <w:r>
        <w:rPr>
          <w:b/>
          <w:sz w:val="32"/>
        </w:rPr>
        <w:t>ENGINEERING</w:t>
      </w:r>
      <w:r>
        <w:rPr>
          <w:b/>
          <w:spacing w:val="-20"/>
          <w:sz w:val="32"/>
        </w:rPr>
        <w:t xml:space="preserve"> </w:t>
      </w:r>
      <w:r>
        <w:rPr>
          <w:b/>
          <w:sz w:val="32"/>
        </w:rPr>
        <w:t>COLLEGE (AUTONOMOUS), CHENNAI – 602 105</w:t>
      </w:r>
    </w:p>
    <w:p w14:paraId="4DA477BB" w14:textId="43E14CE6" w:rsidR="00644C2D" w:rsidRDefault="00000000" w:rsidP="000B7DB8">
      <w:pPr>
        <w:spacing w:line="368" w:lineRule="exact"/>
        <w:ind w:left="1162" w:right="1164"/>
        <w:jc w:val="center"/>
        <w:rPr>
          <w:b/>
          <w:sz w:val="32"/>
        </w:rPr>
        <w:sectPr w:rsidR="00644C2D">
          <w:type w:val="continuous"/>
          <w:pgSz w:w="11920" w:h="16850"/>
          <w:pgMar w:top="1360" w:right="283" w:bottom="280" w:left="283" w:header="720" w:footer="720" w:gutter="0"/>
          <w:cols w:space="720"/>
        </w:sectPr>
      </w:pPr>
      <w:r>
        <w:rPr>
          <w:b/>
          <w:spacing w:val="-4"/>
          <w:sz w:val="32"/>
        </w:rPr>
        <w:t>NOV</w:t>
      </w:r>
      <w:r>
        <w:rPr>
          <w:b/>
          <w:spacing w:val="-13"/>
          <w:sz w:val="32"/>
        </w:rPr>
        <w:t xml:space="preserve"> </w:t>
      </w:r>
      <w:r>
        <w:rPr>
          <w:b/>
          <w:spacing w:val="-4"/>
          <w:sz w:val="32"/>
        </w:rPr>
        <w:t>202</w:t>
      </w:r>
      <w:r w:rsidR="000B7DB8">
        <w:rPr>
          <w:b/>
          <w:spacing w:val="-4"/>
          <w:sz w:val="32"/>
        </w:rPr>
        <w:t>6</w:t>
      </w:r>
    </w:p>
    <w:p w14:paraId="39920F29" w14:textId="77777777" w:rsidR="00644C2D" w:rsidRDefault="00000000">
      <w:pPr>
        <w:spacing w:before="27"/>
        <w:ind w:right="1137"/>
        <w:jc w:val="right"/>
        <w:rPr>
          <w:rFonts w:ascii="Calibri"/>
        </w:rPr>
      </w:pPr>
      <w:proofErr w:type="spellStart"/>
      <w:r>
        <w:rPr>
          <w:rFonts w:ascii="Calibri"/>
          <w:spacing w:val="-10"/>
        </w:rPr>
        <w:lastRenderedPageBreak/>
        <w:t>i</w:t>
      </w:r>
      <w:proofErr w:type="spellEnd"/>
    </w:p>
    <w:p w14:paraId="335C63A6" w14:textId="77777777" w:rsidR="00644C2D" w:rsidRDefault="00644C2D">
      <w:pPr>
        <w:pStyle w:val="BodyText"/>
        <w:spacing w:before="149"/>
        <w:rPr>
          <w:rFonts w:ascii="Calibri"/>
        </w:rPr>
      </w:pPr>
    </w:p>
    <w:p w14:paraId="7A67A347" w14:textId="77777777" w:rsidR="00644C2D" w:rsidRDefault="00000000">
      <w:pPr>
        <w:pStyle w:val="Heading2"/>
        <w:ind w:left="0" w:right="273" w:firstLine="0"/>
        <w:jc w:val="center"/>
      </w:pPr>
      <w:r>
        <w:rPr>
          <w:spacing w:val="-4"/>
        </w:rPr>
        <w:t>BONAFIDE</w:t>
      </w:r>
      <w:r>
        <w:rPr>
          <w:spacing w:val="-7"/>
        </w:rPr>
        <w:t xml:space="preserve"> </w:t>
      </w:r>
      <w:r>
        <w:rPr>
          <w:spacing w:val="-2"/>
        </w:rPr>
        <w:t>CERTIFICATE</w:t>
      </w:r>
    </w:p>
    <w:p w14:paraId="74EFE209" w14:textId="77777777" w:rsidR="00644C2D" w:rsidRDefault="00644C2D">
      <w:pPr>
        <w:pStyle w:val="BodyText"/>
        <w:spacing w:before="182"/>
        <w:rPr>
          <w:b/>
        </w:rPr>
      </w:pPr>
    </w:p>
    <w:p w14:paraId="31BF6E3A" w14:textId="77777777" w:rsidR="00644C2D" w:rsidRDefault="00000000">
      <w:pPr>
        <w:spacing w:line="480" w:lineRule="auto"/>
        <w:ind w:left="1157" w:right="1152"/>
        <w:jc w:val="both"/>
        <w:rPr>
          <w:sz w:val="26"/>
          <w:szCs w:val="26"/>
        </w:rPr>
      </w:pPr>
      <w:r>
        <w:rPr>
          <w:sz w:val="26"/>
          <w:szCs w:val="26"/>
        </w:rPr>
        <w:t>Certified</w:t>
      </w:r>
      <w:r>
        <w:rPr>
          <w:spacing w:val="-16"/>
          <w:sz w:val="26"/>
          <w:szCs w:val="26"/>
        </w:rPr>
        <w:t xml:space="preserve"> </w:t>
      </w:r>
      <w:r>
        <w:rPr>
          <w:sz w:val="26"/>
          <w:szCs w:val="26"/>
        </w:rPr>
        <w:t>that</w:t>
      </w:r>
      <w:r>
        <w:rPr>
          <w:spacing w:val="-14"/>
          <w:sz w:val="26"/>
          <w:szCs w:val="26"/>
        </w:rPr>
        <w:t xml:space="preserve"> </w:t>
      </w:r>
      <w:r>
        <w:rPr>
          <w:sz w:val="26"/>
          <w:szCs w:val="26"/>
        </w:rPr>
        <w:t>this</w:t>
      </w:r>
      <w:r>
        <w:rPr>
          <w:spacing w:val="-13"/>
          <w:sz w:val="26"/>
          <w:szCs w:val="26"/>
        </w:rPr>
        <w:t xml:space="preserve"> </w:t>
      </w:r>
      <w:r>
        <w:rPr>
          <w:sz w:val="26"/>
          <w:szCs w:val="26"/>
        </w:rPr>
        <w:t>Report</w:t>
      </w:r>
      <w:r>
        <w:rPr>
          <w:spacing w:val="-12"/>
          <w:sz w:val="26"/>
          <w:szCs w:val="26"/>
        </w:rPr>
        <w:t xml:space="preserve"> </w:t>
      </w:r>
      <w:r>
        <w:rPr>
          <w:sz w:val="26"/>
          <w:szCs w:val="26"/>
        </w:rPr>
        <w:t>titled</w:t>
      </w:r>
      <w:r>
        <w:rPr>
          <w:spacing w:val="-10"/>
          <w:sz w:val="26"/>
          <w:szCs w:val="26"/>
        </w:rPr>
        <w:t xml:space="preserve"> </w:t>
      </w:r>
      <w:r>
        <w:rPr>
          <w:sz w:val="26"/>
          <w:szCs w:val="26"/>
        </w:rPr>
        <w:t>“</w:t>
      </w:r>
      <w:r w:rsidRPr="00C80550">
        <w:rPr>
          <w:b/>
          <w:bCs/>
          <w:sz w:val="26"/>
          <w:szCs w:val="26"/>
          <w:highlight w:val="green"/>
          <w:lang w:val="en-IN"/>
        </w:rPr>
        <w:t>NUCLEI SEGMENTATION FOR HISTOPATHOLOGY IMAGES</w:t>
      </w:r>
      <w:r>
        <w:rPr>
          <w:b/>
          <w:sz w:val="26"/>
          <w:szCs w:val="26"/>
        </w:rPr>
        <w:t>”</w:t>
      </w:r>
      <w:r>
        <w:rPr>
          <w:b/>
          <w:spacing w:val="-6"/>
          <w:sz w:val="26"/>
          <w:szCs w:val="26"/>
        </w:rPr>
        <w:t xml:space="preserve"> </w:t>
      </w:r>
      <w:r>
        <w:rPr>
          <w:sz w:val="26"/>
          <w:szCs w:val="26"/>
        </w:rPr>
        <w:t>is</w:t>
      </w:r>
      <w:r>
        <w:rPr>
          <w:spacing w:val="-9"/>
          <w:sz w:val="26"/>
          <w:szCs w:val="26"/>
        </w:rPr>
        <w:t xml:space="preserve"> </w:t>
      </w:r>
      <w:r>
        <w:rPr>
          <w:sz w:val="26"/>
          <w:szCs w:val="26"/>
        </w:rPr>
        <w:t>the</w:t>
      </w:r>
      <w:r>
        <w:rPr>
          <w:spacing w:val="-7"/>
          <w:sz w:val="26"/>
          <w:szCs w:val="26"/>
        </w:rPr>
        <w:t xml:space="preserve"> </w:t>
      </w:r>
      <w:proofErr w:type="spellStart"/>
      <w:r>
        <w:rPr>
          <w:sz w:val="26"/>
          <w:szCs w:val="26"/>
        </w:rPr>
        <w:t>bonafide</w:t>
      </w:r>
      <w:proofErr w:type="spellEnd"/>
      <w:r>
        <w:rPr>
          <w:spacing w:val="-6"/>
          <w:sz w:val="26"/>
          <w:szCs w:val="26"/>
        </w:rPr>
        <w:t xml:space="preserve"> </w:t>
      </w:r>
      <w:r>
        <w:rPr>
          <w:sz w:val="26"/>
          <w:szCs w:val="26"/>
        </w:rPr>
        <w:t>work</w:t>
      </w:r>
      <w:r>
        <w:rPr>
          <w:spacing w:val="-3"/>
          <w:sz w:val="26"/>
          <w:szCs w:val="26"/>
        </w:rPr>
        <w:t xml:space="preserve"> </w:t>
      </w:r>
      <w:r>
        <w:rPr>
          <w:sz w:val="26"/>
          <w:szCs w:val="26"/>
        </w:rPr>
        <w:t>of</w:t>
      </w:r>
      <w:r>
        <w:rPr>
          <w:spacing w:val="-7"/>
          <w:sz w:val="26"/>
          <w:szCs w:val="26"/>
        </w:rPr>
        <w:t xml:space="preserve"> </w:t>
      </w:r>
      <w:r>
        <w:rPr>
          <w:sz w:val="26"/>
          <w:szCs w:val="26"/>
        </w:rPr>
        <w:t>“</w:t>
      </w:r>
      <w:r>
        <w:rPr>
          <w:b/>
          <w:bCs/>
          <w:sz w:val="26"/>
          <w:szCs w:val="26"/>
          <w:lang w:val="en-IN"/>
        </w:rPr>
        <w:t>KABEL B</w:t>
      </w:r>
      <w:r>
        <w:rPr>
          <w:b/>
          <w:spacing w:val="80"/>
          <w:w w:val="150"/>
          <w:sz w:val="26"/>
          <w:szCs w:val="26"/>
        </w:rPr>
        <w:t xml:space="preserve"> </w:t>
      </w:r>
      <w:r>
        <w:rPr>
          <w:b/>
          <w:sz w:val="26"/>
          <w:szCs w:val="26"/>
        </w:rPr>
        <w:t>(21162</w:t>
      </w:r>
      <w:r>
        <w:rPr>
          <w:b/>
          <w:sz w:val="26"/>
          <w:szCs w:val="26"/>
          <w:lang w:val="en-IN"/>
        </w:rPr>
        <w:t>31801076</w:t>
      </w:r>
      <w:r>
        <w:rPr>
          <w:b/>
          <w:sz w:val="26"/>
          <w:szCs w:val="26"/>
        </w:rPr>
        <w:t>)</w:t>
      </w:r>
      <w:r>
        <w:rPr>
          <w:b/>
          <w:spacing w:val="80"/>
          <w:w w:val="150"/>
          <w:sz w:val="26"/>
          <w:szCs w:val="26"/>
        </w:rPr>
        <w:t xml:space="preserve"> </w:t>
      </w:r>
      <w:r>
        <w:rPr>
          <w:sz w:val="26"/>
          <w:szCs w:val="26"/>
        </w:rPr>
        <w:t>and</w:t>
      </w:r>
      <w:r>
        <w:rPr>
          <w:sz w:val="26"/>
          <w:szCs w:val="26"/>
          <w:lang w:val="en-IN"/>
        </w:rPr>
        <w:t xml:space="preserve"> </w:t>
      </w:r>
      <w:r>
        <w:rPr>
          <w:b/>
          <w:bCs/>
          <w:sz w:val="26"/>
          <w:szCs w:val="26"/>
          <w:lang w:val="en-IN"/>
        </w:rPr>
        <w:t>MEENAKSHI G</w:t>
      </w:r>
      <w:r>
        <w:rPr>
          <w:b/>
          <w:sz w:val="26"/>
          <w:szCs w:val="26"/>
        </w:rPr>
        <w:t xml:space="preserve"> (21162</w:t>
      </w:r>
      <w:r>
        <w:rPr>
          <w:b/>
          <w:sz w:val="26"/>
          <w:szCs w:val="26"/>
          <w:lang w:val="en-IN"/>
        </w:rPr>
        <w:t>31801099</w:t>
      </w:r>
      <w:r>
        <w:rPr>
          <w:b/>
          <w:sz w:val="26"/>
          <w:szCs w:val="26"/>
        </w:rPr>
        <w:t xml:space="preserve">)” </w:t>
      </w:r>
      <w:r>
        <w:rPr>
          <w:sz w:val="26"/>
          <w:szCs w:val="26"/>
        </w:rPr>
        <w:t>who carried out the work under my supervision.</w:t>
      </w:r>
      <w:r>
        <w:rPr>
          <w:spacing w:val="-11"/>
          <w:sz w:val="26"/>
          <w:szCs w:val="26"/>
        </w:rPr>
        <w:t xml:space="preserve"> </w:t>
      </w:r>
      <w:r>
        <w:rPr>
          <w:sz w:val="26"/>
          <w:szCs w:val="26"/>
        </w:rPr>
        <w:t>Certified</w:t>
      </w:r>
      <w:r>
        <w:rPr>
          <w:spacing w:val="-10"/>
          <w:sz w:val="26"/>
          <w:szCs w:val="26"/>
        </w:rPr>
        <w:t xml:space="preserve"> </w:t>
      </w:r>
      <w:r>
        <w:rPr>
          <w:sz w:val="26"/>
          <w:szCs w:val="26"/>
        </w:rPr>
        <w:t>further</w:t>
      </w:r>
      <w:r>
        <w:rPr>
          <w:spacing w:val="-10"/>
          <w:sz w:val="26"/>
          <w:szCs w:val="26"/>
        </w:rPr>
        <w:t xml:space="preserve"> </w:t>
      </w:r>
      <w:r>
        <w:rPr>
          <w:sz w:val="26"/>
          <w:szCs w:val="26"/>
        </w:rPr>
        <w:t>that</w:t>
      </w:r>
      <w:r>
        <w:rPr>
          <w:spacing w:val="-8"/>
          <w:sz w:val="26"/>
          <w:szCs w:val="26"/>
        </w:rPr>
        <w:t xml:space="preserve"> </w:t>
      </w:r>
      <w:r>
        <w:rPr>
          <w:sz w:val="26"/>
          <w:szCs w:val="26"/>
        </w:rPr>
        <w:t>to</w:t>
      </w:r>
      <w:r>
        <w:rPr>
          <w:spacing w:val="-11"/>
          <w:sz w:val="26"/>
          <w:szCs w:val="26"/>
        </w:rPr>
        <w:t xml:space="preserve"> </w:t>
      </w:r>
      <w:r>
        <w:rPr>
          <w:sz w:val="26"/>
          <w:szCs w:val="26"/>
        </w:rPr>
        <w:t>the</w:t>
      </w:r>
      <w:r>
        <w:rPr>
          <w:spacing w:val="-10"/>
          <w:sz w:val="26"/>
          <w:szCs w:val="26"/>
        </w:rPr>
        <w:t xml:space="preserve"> </w:t>
      </w:r>
      <w:r>
        <w:rPr>
          <w:sz w:val="26"/>
          <w:szCs w:val="26"/>
        </w:rPr>
        <w:t>best</w:t>
      </w:r>
      <w:r>
        <w:rPr>
          <w:spacing w:val="-9"/>
          <w:sz w:val="26"/>
          <w:szCs w:val="26"/>
        </w:rPr>
        <w:t xml:space="preserve"> </w:t>
      </w:r>
      <w:r>
        <w:rPr>
          <w:sz w:val="26"/>
          <w:szCs w:val="26"/>
        </w:rPr>
        <w:t>of</w:t>
      </w:r>
      <w:r>
        <w:rPr>
          <w:spacing w:val="-8"/>
          <w:sz w:val="26"/>
          <w:szCs w:val="26"/>
        </w:rPr>
        <w:t xml:space="preserve"> </w:t>
      </w:r>
      <w:r>
        <w:rPr>
          <w:sz w:val="26"/>
          <w:szCs w:val="26"/>
        </w:rPr>
        <w:t>my</w:t>
      </w:r>
      <w:r>
        <w:rPr>
          <w:spacing w:val="-11"/>
          <w:sz w:val="26"/>
          <w:szCs w:val="26"/>
        </w:rPr>
        <w:t xml:space="preserve"> </w:t>
      </w:r>
      <w:r>
        <w:rPr>
          <w:sz w:val="26"/>
          <w:szCs w:val="26"/>
        </w:rPr>
        <w:t>knowledge</w:t>
      </w:r>
      <w:r>
        <w:rPr>
          <w:spacing w:val="-10"/>
          <w:sz w:val="26"/>
          <w:szCs w:val="26"/>
        </w:rPr>
        <w:t xml:space="preserve"> </w:t>
      </w:r>
      <w:r>
        <w:rPr>
          <w:sz w:val="26"/>
          <w:szCs w:val="26"/>
        </w:rPr>
        <w:t>the</w:t>
      </w:r>
      <w:r>
        <w:rPr>
          <w:spacing w:val="-11"/>
          <w:sz w:val="26"/>
          <w:szCs w:val="26"/>
        </w:rPr>
        <w:t xml:space="preserve"> </w:t>
      </w:r>
      <w:r>
        <w:rPr>
          <w:sz w:val="26"/>
          <w:szCs w:val="26"/>
        </w:rPr>
        <w:t>work</w:t>
      </w:r>
      <w:r>
        <w:rPr>
          <w:spacing w:val="-13"/>
          <w:sz w:val="26"/>
          <w:szCs w:val="26"/>
        </w:rPr>
        <w:t xml:space="preserve"> </w:t>
      </w:r>
      <w:r>
        <w:rPr>
          <w:sz w:val="26"/>
          <w:szCs w:val="26"/>
        </w:rPr>
        <w:t>reported</w:t>
      </w:r>
      <w:r>
        <w:rPr>
          <w:spacing w:val="-8"/>
          <w:sz w:val="26"/>
          <w:szCs w:val="26"/>
        </w:rPr>
        <w:t xml:space="preserve"> </w:t>
      </w:r>
      <w:r>
        <w:rPr>
          <w:sz w:val="26"/>
          <w:szCs w:val="26"/>
        </w:rPr>
        <w:t>herein does not form part of any other thesis or dissertation on the basis of which a degree or award was conferred on an earlier occasion on this or any other candidate.</w:t>
      </w:r>
    </w:p>
    <w:p w14:paraId="17F483C2" w14:textId="77777777" w:rsidR="00644C2D" w:rsidRDefault="00644C2D">
      <w:pPr>
        <w:pStyle w:val="BodyText"/>
      </w:pPr>
    </w:p>
    <w:p w14:paraId="1A6F7768" w14:textId="77777777" w:rsidR="00644C2D" w:rsidRDefault="00644C2D">
      <w:pPr>
        <w:pStyle w:val="BodyText"/>
      </w:pPr>
    </w:p>
    <w:p w14:paraId="414480A9" w14:textId="77777777" w:rsidR="00644C2D" w:rsidRDefault="00644C2D">
      <w:pPr>
        <w:pStyle w:val="BodyText"/>
      </w:pPr>
    </w:p>
    <w:p w14:paraId="7C08AFDA" w14:textId="77777777" w:rsidR="00644C2D" w:rsidRDefault="00644C2D">
      <w:pPr>
        <w:pStyle w:val="BodyText"/>
        <w:spacing w:before="22"/>
      </w:pPr>
    </w:p>
    <w:p w14:paraId="744F43F0" w14:textId="77777777" w:rsidR="00644C2D" w:rsidRDefault="00000000">
      <w:pPr>
        <w:pStyle w:val="Heading2"/>
        <w:tabs>
          <w:tab w:val="left" w:pos="5989"/>
        </w:tabs>
        <w:ind w:left="1733" w:firstLine="0"/>
        <w:rPr>
          <w:position w:val="1"/>
        </w:rPr>
      </w:pPr>
      <w:r>
        <w:rPr>
          <w:spacing w:val="-2"/>
        </w:rPr>
        <w:t>SIGNATURE</w:t>
      </w:r>
      <w:r>
        <w:tab/>
      </w:r>
      <w:proofErr w:type="spellStart"/>
      <w:r>
        <w:rPr>
          <w:spacing w:val="-2"/>
          <w:position w:val="1"/>
        </w:rPr>
        <w:t>SIGNATURE</w:t>
      </w:r>
      <w:proofErr w:type="spellEnd"/>
    </w:p>
    <w:p w14:paraId="1FEE573C" w14:textId="77777777" w:rsidR="00644C2D" w:rsidRDefault="00644C2D">
      <w:pPr>
        <w:pStyle w:val="BodyText"/>
        <w:spacing w:before="8"/>
        <w:rPr>
          <w:b/>
          <w:sz w:val="17"/>
        </w:rPr>
      </w:pPr>
    </w:p>
    <w:p w14:paraId="159554D1" w14:textId="77777777" w:rsidR="00644C2D" w:rsidRDefault="00644C2D">
      <w:pPr>
        <w:pStyle w:val="BodyText"/>
        <w:rPr>
          <w:b/>
          <w:sz w:val="17"/>
        </w:rPr>
        <w:sectPr w:rsidR="00644C2D">
          <w:pgSz w:w="11920" w:h="16850"/>
          <w:pgMar w:top="660" w:right="283" w:bottom="280" w:left="283" w:header="720" w:footer="720" w:gutter="0"/>
          <w:cols w:space="720"/>
        </w:sectPr>
      </w:pPr>
    </w:p>
    <w:p w14:paraId="1CE39C5C" w14:textId="77777777" w:rsidR="00644C2D" w:rsidRDefault="00000000">
      <w:pPr>
        <w:pStyle w:val="Heading3"/>
        <w:spacing w:line="470" w:lineRule="auto"/>
        <w:ind w:left="1733"/>
      </w:pPr>
      <w:r>
        <w:rPr>
          <w:spacing w:val="-2"/>
        </w:rPr>
        <w:t>Dr.</w:t>
      </w:r>
      <w:r>
        <w:rPr>
          <w:spacing w:val="-15"/>
        </w:rPr>
        <w:t xml:space="preserve"> </w:t>
      </w:r>
      <w:r>
        <w:rPr>
          <w:spacing w:val="-2"/>
        </w:rPr>
        <w:t>J.M.</w:t>
      </w:r>
      <w:r>
        <w:rPr>
          <w:spacing w:val="-13"/>
        </w:rPr>
        <w:t xml:space="preserve"> </w:t>
      </w:r>
      <w:r>
        <w:rPr>
          <w:spacing w:val="-2"/>
        </w:rPr>
        <w:t>Gnanasekar</w:t>
      </w:r>
      <w:r>
        <w:rPr>
          <w:spacing w:val="-10"/>
        </w:rPr>
        <w:t xml:space="preserve"> </w:t>
      </w:r>
      <w:r>
        <w:rPr>
          <w:spacing w:val="-2"/>
        </w:rPr>
        <w:t>M.E.,</w:t>
      </w:r>
      <w:r>
        <w:rPr>
          <w:spacing w:val="-15"/>
        </w:rPr>
        <w:t xml:space="preserve"> </w:t>
      </w:r>
      <w:r>
        <w:rPr>
          <w:spacing w:val="-2"/>
        </w:rPr>
        <w:t xml:space="preserve">Ph.D., </w:t>
      </w:r>
      <w:r>
        <w:t>Professor and Head,</w:t>
      </w:r>
    </w:p>
    <w:p w14:paraId="1F63F8E4" w14:textId="77777777" w:rsidR="00C80550" w:rsidRDefault="00000000" w:rsidP="00C80550">
      <w:pPr>
        <w:spacing w:before="88" w:line="470" w:lineRule="auto"/>
        <w:ind w:left="488" w:right="1662"/>
        <w:rPr>
          <w:b/>
          <w:bCs/>
          <w:sz w:val="26"/>
          <w:szCs w:val="26"/>
        </w:rPr>
      </w:pPr>
      <w:r>
        <w:br w:type="column"/>
      </w:r>
      <w:proofErr w:type="spellStart"/>
      <w:r w:rsidR="00C80550" w:rsidRPr="00C80550">
        <w:rPr>
          <w:b/>
          <w:bCs/>
          <w:sz w:val="26"/>
          <w:szCs w:val="26"/>
        </w:rPr>
        <w:t>M</w:t>
      </w:r>
      <w:r w:rsidR="00C80550">
        <w:rPr>
          <w:b/>
          <w:bCs/>
          <w:sz w:val="26"/>
          <w:szCs w:val="26"/>
        </w:rPr>
        <w:t>s.Dayalin</w:t>
      </w:r>
      <w:proofErr w:type="spellEnd"/>
      <w:r w:rsidR="00C80550">
        <w:rPr>
          <w:b/>
          <w:bCs/>
          <w:sz w:val="26"/>
          <w:szCs w:val="26"/>
        </w:rPr>
        <w:t xml:space="preserve"> Leena G,</w:t>
      </w:r>
    </w:p>
    <w:p w14:paraId="62F2455E" w14:textId="614D00EE" w:rsidR="00644C2D" w:rsidRPr="00C80550" w:rsidRDefault="00000000" w:rsidP="00C80550">
      <w:pPr>
        <w:spacing w:before="88" w:line="470" w:lineRule="auto"/>
        <w:ind w:left="488" w:right="1662"/>
        <w:rPr>
          <w:b/>
          <w:bCs/>
          <w:sz w:val="26"/>
          <w:szCs w:val="26"/>
        </w:rPr>
      </w:pPr>
      <w:r>
        <w:rPr>
          <w:b/>
          <w:sz w:val="26"/>
        </w:rPr>
        <w:t xml:space="preserve"> </w:t>
      </w:r>
      <w:proofErr w:type="spellStart"/>
      <w:r w:rsidR="00C80550">
        <w:rPr>
          <w:b/>
          <w:spacing w:val="-2"/>
          <w:sz w:val="26"/>
        </w:rPr>
        <w:t>Assitant</w:t>
      </w:r>
      <w:proofErr w:type="spellEnd"/>
      <w:r w:rsidR="00C80550">
        <w:rPr>
          <w:b/>
          <w:spacing w:val="-2"/>
          <w:sz w:val="26"/>
        </w:rPr>
        <w:t xml:space="preserve"> P</w:t>
      </w:r>
      <w:r>
        <w:rPr>
          <w:b/>
          <w:spacing w:val="-2"/>
          <w:sz w:val="26"/>
        </w:rPr>
        <w:t>rofessor,</w:t>
      </w:r>
    </w:p>
    <w:p w14:paraId="035C2016" w14:textId="77777777" w:rsidR="00644C2D" w:rsidRDefault="00644C2D">
      <w:pPr>
        <w:spacing w:line="470" w:lineRule="auto"/>
        <w:rPr>
          <w:b/>
          <w:sz w:val="26"/>
        </w:rPr>
        <w:sectPr w:rsidR="00644C2D">
          <w:type w:val="continuous"/>
          <w:pgSz w:w="11920" w:h="16850"/>
          <w:pgMar w:top="1360" w:right="283" w:bottom="280" w:left="283" w:header="720" w:footer="720" w:gutter="0"/>
          <w:cols w:num="2" w:space="720" w:equalWidth="0">
            <w:col w:w="5459" w:space="40"/>
            <w:col w:w="5855"/>
          </w:cols>
        </w:sectPr>
      </w:pPr>
    </w:p>
    <w:p w14:paraId="0047A5EA" w14:textId="77777777" w:rsidR="00644C2D" w:rsidRDefault="00000000">
      <w:pPr>
        <w:pStyle w:val="BodyText"/>
        <w:spacing w:before="2"/>
        <w:ind w:left="1733"/>
      </w:pPr>
      <w:r>
        <w:rPr>
          <w:spacing w:val="-2"/>
        </w:rPr>
        <w:t>Department</w:t>
      </w:r>
      <w:r>
        <w:rPr>
          <w:spacing w:val="-15"/>
        </w:rPr>
        <w:t xml:space="preserve"> </w:t>
      </w:r>
      <w:r>
        <w:rPr>
          <w:spacing w:val="-2"/>
        </w:rPr>
        <w:t>of</w:t>
      </w:r>
      <w:r>
        <w:rPr>
          <w:spacing w:val="-14"/>
        </w:rPr>
        <w:t xml:space="preserve"> </w:t>
      </w:r>
      <w:r>
        <w:rPr>
          <w:spacing w:val="-2"/>
        </w:rPr>
        <w:t>Artificial</w:t>
      </w:r>
      <w:r>
        <w:rPr>
          <w:spacing w:val="-14"/>
        </w:rPr>
        <w:t xml:space="preserve"> </w:t>
      </w:r>
      <w:r>
        <w:rPr>
          <w:spacing w:val="-2"/>
        </w:rPr>
        <w:t xml:space="preserve">Intelligence </w:t>
      </w:r>
      <w:r>
        <w:t>and Data Science</w:t>
      </w:r>
    </w:p>
    <w:p w14:paraId="57B4C524" w14:textId="77777777" w:rsidR="00644C2D" w:rsidRDefault="00000000">
      <w:pPr>
        <w:pStyle w:val="BodyText"/>
        <w:spacing w:before="2"/>
        <w:ind w:left="473" w:right="1587"/>
      </w:pPr>
      <w:r>
        <w:br w:type="column"/>
      </w:r>
      <w:r>
        <w:t>Department</w:t>
      </w:r>
      <w:r>
        <w:rPr>
          <w:spacing w:val="-17"/>
        </w:rPr>
        <w:t xml:space="preserve"> </w:t>
      </w:r>
      <w:r>
        <w:t>of</w:t>
      </w:r>
      <w:r>
        <w:rPr>
          <w:spacing w:val="-17"/>
        </w:rPr>
        <w:t xml:space="preserve"> </w:t>
      </w:r>
      <w:r>
        <w:t>Artificial</w:t>
      </w:r>
      <w:r>
        <w:rPr>
          <w:spacing w:val="-17"/>
        </w:rPr>
        <w:t xml:space="preserve"> </w:t>
      </w:r>
      <w:r>
        <w:t>Intelligence and Data Science</w:t>
      </w:r>
    </w:p>
    <w:p w14:paraId="4CFBECB1" w14:textId="77777777" w:rsidR="00644C2D" w:rsidRDefault="00644C2D">
      <w:pPr>
        <w:pStyle w:val="BodyText"/>
        <w:sectPr w:rsidR="00644C2D">
          <w:type w:val="continuous"/>
          <w:pgSz w:w="11920" w:h="16850"/>
          <w:pgMar w:top="1360" w:right="283" w:bottom="280" w:left="283" w:header="720" w:footer="720" w:gutter="0"/>
          <w:cols w:num="2" w:space="720" w:equalWidth="0">
            <w:col w:w="5474" w:space="40"/>
            <w:col w:w="5840"/>
          </w:cols>
        </w:sectPr>
      </w:pPr>
    </w:p>
    <w:p w14:paraId="77B418C4" w14:textId="77777777" w:rsidR="00644C2D" w:rsidRDefault="00000000">
      <w:pPr>
        <w:pStyle w:val="BodyText"/>
        <w:tabs>
          <w:tab w:val="left" w:pos="5989"/>
        </w:tabs>
        <w:spacing w:before="280" w:line="453" w:lineRule="auto"/>
        <w:ind w:left="1733" w:right="1914"/>
      </w:pPr>
      <w:r>
        <w:t>Rajalakshmi Engineering College</w:t>
      </w:r>
      <w:r>
        <w:tab/>
      </w:r>
      <w:r>
        <w:rPr>
          <w:spacing w:val="-2"/>
        </w:rPr>
        <w:t>Rajalakshmi</w:t>
      </w:r>
      <w:r>
        <w:rPr>
          <w:spacing w:val="-15"/>
        </w:rPr>
        <w:t xml:space="preserve"> </w:t>
      </w:r>
      <w:r>
        <w:rPr>
          <w:spacing w:val="-2"/>
        </w:rPr>
        <w:t>Engineering</w:t>
      </w:r>
      <w:r>
        <w:rPr>
          <w:spacing w:val="-14"/>
        </w:rPr>
        <w:t xml:space="preserve"> </w:t>
      </w:r>
      <w:r>
        <w:rPr>
          <w:spacing w:val="-2"/>
        </w:rPr>
        <w:t xml:space="preserve">College </w:t>
      </w:r>
      <w:proofErr w:type="spellStart"/>
      <w:r>
        <w:t>Thandalam</w:t>
      </w:r>
      <w:proofErr w:type="spellEnd"/>
      <w:r>
        <w:t xml:space="preserve"> – 602 105</w:t>
      </w:r>
      <w:r>
        <w:tab/>
      </w:r>
      <w:proofErr w:type="spellStart"/>
      <w:r>
        <w:t>Thandalam</w:t>
      </w:r>
      <w:proofErr w:type="spellEnd"/>
      <w:r>
        <w:t xml:space="preserve"> – 602 105</w:t>
      </w:r>
    </w:p>
    <w:p w14:paraId="53270892" w14:textId="77777777" w:rsidR="00644C2D" w:rsidRDefault="00644C2D">
      <w:pPr>
        <w:pStyle w:val="BodyText"/>
      </w:pPr>
    </w:p>
    <w:p w14:paraId="1B809C23" w14:textId="77777777" w:rsidR="00644C2D" w:rsidRDefault="00644C2D">
      <w:pPr>
        <w:pStyle w:val="BodyText"/>
      </w:pPr>
    </w:p>
    <w:p w14:paraId="2FF2AF0D" w14:textId="77777777" w:rsidR="00644C2D" w:rsidRDefault="00644C2D">
      <w:pPr>
        <w:pStyle w:val="BodyText"/>
        <w:spacing w:before="33"/>
      </w:pPr>
    </w:p>
    <w:p w14:paraId="0C325261" w14:textId="77777777" w:rsidR="00644C2D" w:rsidRDefault="00000000">
      <w:pPr>
        <w:pStyle w:val="BodyText"/>
        <w:tabs>
          <w:tab w:val="left" w:pos="9644"/>
        </w:tabs>
        <w:ind w:left="1618"/>
      </w:pPr>
      <w:r>
        <w:rPr>
          <w:spacing w:val="-2"/>
        </w:rPr>
        <w:t>Submitted</w:t>
      </w:r>
      <w:r>
        <w:t xml:space="preserve"> </w:t>
      </w:r>
      <w:r>
        <w:rPr>
          <w:spacing w:val="-2"/>
        </w:rPr>
        <w:t>to</w:t>
      </w:r>
      <w:r>
        <w:rPr>
          <w:spacing w:val="-6"/>
        </w:rPr>
        <w:t xml:space="preserve"> </w:t>
      </w:r>
      <w:r>
        <w:rPr>
          <w:spacing w:val="-2"/>
        </w:rPr>
        <w:t>Project Viva-Voce</w:t>
      </w:r>
      <w:r>
        <w:rPr>
          <w:spacing w:val="-3"/>
        </w:rPr>
        <w:t xml:space="preserve"> </w:t>
      </w:r>
      <w:r>
        <w:rPr>
          <w:spacing w:val="-2"/>
        </w:rPr>
        <w:t>Examination</w:t>
      </w:r>
      <w:r>
        <w:rPr>
          <w:spacing w:val="4"/>
        </w:rPr>
        <w:t xml:space="preserve"> </w:t>
      </w:r>
      <w:r>
        <w:rPr>
          <w:spacing w:val="-2"/>
        </w:rPr>
        <w:t>held</w:t>
      </w:r>
      <w:r>
        <w:rPr>
          <w:spacing w:val="-5"/>
        </w:rPr>
        <w:t xml:space="preserve"> </w:t>
      </w:r>
      <w:r>
        <w:rPr>
          <w:spacing w:val="-2"/>
        </w:rPr>
        <w:t>on</w:t>
      </w:r>
      <w:r>
        <w:t xml:space="preserve"> </w:t>
      </w:r>
      <w:r>
        <w:rPr>
          <w:u w:val="single"/>
        </w:rPr>
        <w:tab/>
      </w:r>
    </w:p>
    <w:p w14:paraId="018EFFC0" w14:textId="77777777" w:rsidR="00644C2D" w:rsidRDefault="00644C2D">
      <w:pPr>
        <w:pStyle w:val="BodyText"/>
      </w:pPr>
    </w:p>
    <w:p w14:paraId="65F6182D" w14:textId="77777777" w:rsidR="00644C2D" w:rsidRDefault="00644C2D">
      <w:pPr>
        <w:pStyle w:val="BodyText"/>
      </w:pPr>
    </w:p>
    <w:p w14:paraId="2D0A75BA" w14:textId="77777777" w:rsidR="00644C2D" w:rsidRDefault="00644C2D">
      <w:pPr>
        <w:pStyle w:val="BodyText"/>
      </w:pPr>
    </w:p>
    <w:p w14:paraId="05533DC9" w14:textId="77777777" w:rsidR="00644C2D" w:rsidRDefault="00644C2D">
      <w:pPr>
        <w:pStyle w:val="BodyText"/>
      </w:pPr>
    </w:p>
    <w:p w14:paraId="6575F9FF" w14:textId="77777777" w:rsidR="00644C2D" w:rsidRDefault="00644C2D">
      <w:pPr>
        <w:pStyle w:val="BodyText"/>
        <w:spacing w:before="159"/>
      </w:pPr>
    </w:p>
    <w:p w14:paraId="7A048B64" w14:textId="77777777" w:rsidR="00644C2D" w:rsidRDefault="00000000">
      <w:pPr>
        <w:pStyle w:val="BodyText"/>
        <w:tabs>
          <w:tab w:val="left" w:pos="6464"/>
        </w:tabs>
        <w:spacing w:before="1"/>
        <w:ind w:left="146"/>
        <w:jc w:val="center"/>
      </w:pPr>
      <w:r>
        <w:rPr>
          <w:spacing w:val="-4"/>
        </w:rPr>
        <w:t>Internal</w:t>
      </w:r>
      <w:r>
        <w:rPr>
          <w:spacing w:val="-5"/>
        </w:rPr>
        <w:t xml:space="preserve"> </w:t>
      </w:r>
      <w:r>
        <w:rPr>
          <w:spacing w:val="-2"/>
        </w:rPr>
        <w:t>Examiner</w:t>
      </w:r>
      <w:r>
        <w:tab/>
      </w:r>
      <w:r>
        <w:rPr>
          <w:spacing w:val="-2"/>
        </w:rPr>
        <w:t>External</w:t>
      </w:r>
      <w:r>
        <w:rPr>
          <w:spacing w:val="-6"/>
        </w:rPr>
        <w:t xml:space="preserve"> </w:t>
      </w:r>
      <w:r>
        <w:rPr>
          <w:spacing w:val="-2"/>
        </w:rPr>
        <w:t>Examiner</w:t>
      </w:r>
    </w:p>
    <w:p w14:paraId="1B6480C7" w14:textId="77777777" w:rsidR="00644C2D" w:rsidRDefault="00644C2D">
      <w:pPr>
        <w:pStyle w:val="BodyText"/>
        <w:jc w:val="center"/>
        <w:sectPr w:rsidR="00644C2D">
          <w:type w:val="continuous"/>
          <w:pgSz w:w="11920" w:h="16850"/>
          <w:pgMar w:top="1360" w:right="283" w:bottom="280" w:left="283" w:header="720" w:footer="720" w:gutter="0"/>
          <w:cols w:space="720"/>
        </w:sectPr>
      </w:pPr>
    </w:p>
    <w:p w14:paraId="79AD1919" w14:textId="77777777" w:rsidR="00644C2D" w:rsidRDefault="00000000">
      <w:pPr>
        <w:spacing w:before="27"/>
        <w:ind w:right="1150"/>
        <w:jc w:val="right"/>
        <w:rPr>
          <w:rFonts w:ascii="Calibri"/>
        </w:rPr>
      </w:pPr>
      <w:r>
        <w:rPr>
          <w:rFonts w:ascii="Calibri"/>
          <w:spacing w:val="-5"/>
        </w:rPr>
        <w:lastRenderedPageBreak/>
        <w:t>ii</w:t>
      </w:r>
    </w:p>
    <w:p w14:paraId="00A8C6E0" w14:textId="77777777" w:rsidR="00644C2D" w:rsidRDefault="00644C2D">
      <w:pPr>
        <w:pStyle w:val="BodyText"/>
        <w:spacing w:before="151"/>
        <w:rPr>
          <w:rFonts w:ascii="Calibri"/>
        </w:rPr>
      </w:pPr>
    </w:p>
    <w:p w14:paraId="65E23D57" w14:textId="77777777" w:rsidR="00644C2D" w:rsidRDefault="00000000">
      <w:pPr>
        <w:pStyle w:val="Heading2"/>
        <w:spacing w:before="1"/>
        <w:ind w:left="458" w:firstLine="0"/>
        <w:jc w:val="center"/>
      </w:pPr>
      <w:r>
        <w:rPr>
          <w:spacing w:val="-8"/>
        </w:rPr>
        <w:t>DEPARTMENT</w:t>
      </w:r>
      <w:r>
        <w:rPr>
          <w:spacing w:val="2"/>
        </w:rPr>
        <w:t xml:space="preserve"> </w:t>
      </w:r>
      <w:r>
        <w:rPr>
          <w:spacing w:val="-2"/>
        </w:rPr>
        <w:t>VISION</w:t>
      </w:r>
    </w:p>
    <w:p w14:paraId="335814C4" w14:textId="77777777" w:rsidR="00644C2D" w:rsidRDefault="00644C2D">
      <w:pPr>
        <w:pStyle w:val="BodyText"/>
        <w:spacing w:before="160"/>
        <w:rPr>
          <w:b/>
        </w:rPr>
      </w:pPr>
    </w:p>
    <w:p w14:paraId="55216032" w14:textId="77777777" w:rsidR="00644C2D" w:rsidRDefault="00000000">
      <w:pPr>
        <w:pStyle w:val="BodyText"/>
        <w:spacing w:line="360" w:lineRule="auto"/>
        <w:ind w:left="1157" w:right="1163"/>
        <w:jc w:val="both"/>
      </w:pPr>
      <w:r>
        <w:t>To become a global leader in Artificial Intelligence and Data Science by achieving through excellence in teaching, training, and research, to serve the society.</w:t>
      </w:r>
    </w:p>
    <w:p w14:paraId="7C743274" w14:textId="77777777" w:rsidR="00644C2D" w:rsidRDefault="00644C2D">
      <w:pPr>
        <w:pStyle w:val="BodyText"/>
      </w:pPr>
    </w:p>
    <w:p w14:paraId="10C0999C" w14:textId="77777777" w:rsidR="00644C2D" w:rsidRDefault="00644C2D">
      <w:pPr>
        <w:pStyle w:val="BodyText"/>
        <w:spacing w:before="171"/>
      </w:pPr>
    </w:p>
    <w:p w14:paraId="47D1A6C0" w14:textId="77777777" w:rsidR="00644C2D" w:rsidRDefault="00000000">
      <w:pPr>
        <w:pStyle w:val="Heading2"/>
        <w:ind w:left="1164" w:right="1164" w:firstLine="0"/>
        <w:jc w:val="center"/>
      </w:pPr>
      <w:r>
        <w:rPr>
          <w:spacing w:val="-7"/>
        </w:rPr>
        <w:t>DEPARTMENT</w:t>
      </w:r>
      <w:r>
        <w:rPr>
          <w:spacing w:val="-2"/>
        </w:rPr>
        <w:t xml:space="preserve"> MISSION</w:t>
      </w:r>
    </w:p>
    <w:p w14:paraId="50F6EC9D" w14:textId="77777777" w:rsidR="00644C2D" w:rsidRDefault="00644C2D">
      <w:pPr>
        <w:pStyle w:val="BodyText"/>
        <w:spacing w:before="9"/>
        <w:rPr>
          <w:b/>
        </w:rPr>
      </w:pPr>
    </w:p>
    <w:p w14:paraId="2BE02D36" w14:textId="77777777" w:rsidR="00644C2D" w:rsidRDefault="00000000">
      <w:pPr>
        <w:pStyle w:val="ListParagraph"/>
        <w:numPr>
          <w:ilvl w:val="0"/>
          <w:numId w:val="1"/>
        </w:numPr>
        <w:tabs>
          <w:tab w:val="left" w:pos="1877"/>
        </w:tabs>
        <w:spacing w:before="1" w:line="345" w:lineRule="auto"/>
        <w:ind w:right="1204"/>
        <w:rPr>
          <w:sz w:val="26"/>
        </w:rPr>
      </w:pPr>
      <w:r>
        <w:rPr>
          <w:sz w:val="26"/>
        </w:rPr>
        <w:t>To</w:t>
      </w:r>
      <w:r>
        <w:rPr>
          <w:spacing w:val="-5"/>
          <w:sz w:val="26"/>
        </w:rPr>
        <w:t xml:space="preserve"> </w:t>
      </w:r>
      <w:r>
        <w:rPr>
          <w:sz w:val="26"/>
        </w:rPr>
        <w:t>develop</w:t>
      </w:r>
      <w:r>
        <w:rPr>
          <w:spacing w:val="-3"/>
          <w:sz w:val="26"/>
        </w:rPr>
        <w:t xml:space="preserve"> </w:t>
      </w:r>
      <w:r>
        <w:rPr>
          <w:sz w:val="26"/>
        </w:rPr>
        <w:t>students'</w:t>
      </w:r>
      <w:r>
        <w:rPr>
          <w:spacing w:val="-5"/>
          <w:sz w:val="26"/>
        </w:rPr>
        <w:t xml:space="preserve"> </w:t>
      </w:r>
      <w:r>
        <w:rPr>
          <w:sz w:val="26"/>
        </w:rPr>
        <w:t>skills</w:t>
      </w:r>
      <w:r>
        <w:rPr>
          <w:spacing w:val="-5"/>
          <w:sz w:val="26"/>
        </w:rPr>
        <w:t xml:space="preserve"> </w:t>
      </w:r>
      <w:r>
        <w:rPr>
          <w:sz w:val="26"/>
        </w:rPr>
        <w:t>in</w:t>
      </w:r>
      <w:r>
        <w:rPr>
          <w:spacing w:val="-5"/>
          <w:sz w:val="26"/>
        </w:rPr>
        <w:t xml:space="preserve"> </w:t>
      </w:r>
      <w:r>
        <w:rPr>
          <w:sz w:val="26"/>
        </w:rPr>
        <w:t>innovation,</w:t>
      </w:r>
      <w:r>
        <w:rPr>
          <w:spacing w:val="-3"/>
          <w:sz w:val="26"/>
        </w:rPr>
        <w:t xml:space="preserve"> </w:t>
      </w:r>
      <w:r>
        <w:rPr>
          <w:sz w:val="26"/>
        </w:rPr>
        <w:t>problem-solving,</w:t>
      </w:r>
      <w:r>
        <w:rPr>
          <w:spacing w:val="-5"/>
          <w:sz w:val="26"/>
        </w:rPr>
        <w:t xml:space="preserve"> </w:t>
      </w:r>
      <w:r>
        <w:rPr>
          <w:sz w:val="26"/>
        </w:rPr>
        <w:t>and</w:t>
      </w:r>
      <w:r>
        <w:rPr>
          <w:spacing w:val="-5"/>
          <w:sz w:val="26"/>
        </w:rPr>
        <w:t xml:space="preserve"> </w:t>
      </w:r>
      <w:r>
        <w:rPr>
          <w:sz w:val="26"/>
        </w:rPr>
        <w:t>professionalism through the guidance of well-trained faculty.</w:t>
      </w:r>
    </w:p>
    <w:p w14:paraId="523332DA" w14:textId="77777777" w:rsidR="00644C2D" w:rsidRDefault="00644C2D">
      <w:pPr>
        <w:pStyle w:val="BodyText"/>
        <w:spacing w:before="165"/>
      </w:pPr>
    </w:p>
    <w:p w14:paraId="1132C4EB" w14:textId="77777777" w:rsidR="00644C2D" w:rsidRDefault="00000000">
      <w:pPr>
        <w:pStyle w:val="ListParagraph"/>
        <w:numPr>
          <w:ilvl w:val="0"/>
          <w:numId w:val="1"/>
        </w:numPr>
        <w:tabs>
          <w:tab w:val="left" w:pos="1877"/>
        </w:tabs>
        <w:spacing w:before="1" w:line="343" w:lineRule="auto"/>
        <w:ind w:right="1205"/>
        <w:rPr>
          <w:sz w:val="26"/>
        </w:rPr>
      </w:pPr>
      <w:r>
        <w:rPr>
          <w:sz w:val="26"/>
        </w:rPr>
        <w:t>To</w:t>
      </w:r>
      <w:r>
        <w:rPr>
          <w:spacing w:val="-17"/>
          <w:sz w:val="26"/>
        </w:rPr>
        <w:t xml:space="preserve"> </w:t>
      </w:r>
      <w:r>
        <w:rPr>
          <w:sz w:val="26"/>
        </w:rPr>
        <w:t>encourage</w:t>
      </w:r>
      <w:r>
        <w:rPr>
          <w:spacing w:val="-16"/>
          <w:sz w:val="26"/>
        </w:rPr>
        <w:t xml:space="preserve"> </w:t>
      </w:r>
      <w:r>
        <w:rPr>
          <w:sz w:val="26"/>
        </w:rPr>
        <w:t>research</w:t>
      </w:r>
      <w:r>
        <w:rPr>
          <w:spacing w:val="-16"/>
          <w:sz w:val="26"/>
        </w:rPr>
        <w:t xml:space="preserve"> </w:t>
      </w:r>
      <w:r>
        <w:rPr>
          <w:sz w:val="26"/>
        </w:rPr>
        <w:t>activities</w:t>
      </w:r>
      <w:r>
        <w:rPr>
          <w:spacing w:val="-16"/>
          <w:sz w:val="26"/>
        </w:rPr>
        <w:t xml:space="preserve"> </w:t>
      </w:r>
      <w:r>
        <w:rPr>
          <w:sz w:val="26"/>
        </w:rPr>
        <w:t>among</w:t>
      </w:r>
      <w:r>
        <w:rPr>
          <w:spacing w:val="-17"/>
          <w:sz w:val="26"/>
        </w:rPr>
        <w:t xml:space="preserve"> </w:t>
      </w:r>
      <w:r>
        <w:rPr>
          <w:sz w:val="26"/>
        </w:rPr>
        <w:t>students</w:t>
      </w:r>
      <w:r>
        <w:rPr>
          <w:spacing w:val="-16"/>
          <w:sz w:val="26"/>
        </w:rPr>
        <w:t xml:space="preserve"> </w:t>
      </w:r>
      <w:r>
        <w:rPr>
          <w:sz w:val="26"/>
        </w:rPr>
        <w:t>and</w:t>
      </w:r>
      <w:r>
        <w:rPr>
          <w:spacing w:val="-16"/>
          <w:sz w:val="26"/>
        </w:rPr>
        <w:t xml:space="preserve"> </w:t>
      </w:r>
      <w:r>
        <w:rPr>
          <w:sz w:val="26"/>
        </w:rPr>
        <w:t>faculty</w:t>
      </w:r>
      <w:r>
        <w:rPr>
          <w:spacing w:val="-16"/>
          <w:sz w:val="26"/>
        </w:rPr>
        <w:t xml:space="preserve"> </w:t>
      </w:r>
      <w:r>
        <w:rPr>
          <w:sz w:val="26"/>
        </w:rPr>
        <w:t>members</w:t>
      </w:r>
      <w:r>
        <w:rPr>
          <w:spacing w:val="-17"/>
          <w:sz w:val="26"/>
        </w:rPr>
        <w:t xml:space="preserve"> </w:t>
      </w:r>
      <w:r>
        <w:rPr>
          <w:sz w:val="26"/>
        </w:rPr>
        <w:t>to</w:t>
      </w:r>
      <w:r>
        <w:rPr>
          <w:spacing w:val="-16"/>
          <w:sz w:val="26"/>
        </w:rPr>
        <w:t xml:space="preserve"> </w:t>
      </w:r>
      <w:r>
        <w:rPr>
          <w:sz w:val="26"/>
        </w:rPr>
        <w:t>address the evolving challenges of industry and society.</w:t>
      </w:r>
    </w:p>
    <w:p w14:paraId="63B9182D" w14:textId="77777777" w:rsidR="00644C2D" w:rsidRDefault="00644C2D">
      <w:pPr>
        <w:pStyle w:val="BodyText"/>
        <w:spacing w:before="169"/>
      </w:pPr>
    </w:p>
    <w:p w14:paraId="4EE16803" w14:textId="77777777" w:rsidR="00644C2D" w:rsidRDefault="00000000">
      <w:pPr>
        <w:pStyle w:val="ListParagraph"/>
        <w:numPr>
          <w:ilvl w:val="0"/>
          <w:numId w:val="1"/>
        </w:numPr>
        <w:tabs>
          <w:tab w:val="left" w:pos="1877"/>
        </w:tabs>
        <w:spacing w:line="345" w:lineRule="auto"/>
        <w:ind w:right="1274"/>
        <w:rPr>
          <w:sz w:val="26"/>
        </w:rPr>
      </w:pPr>
      <w:r>
        <w:rPr>
          <w:sz w:val="26"/>
        </w:rPr>
        <w:t>To</w:t>
      </w:r>
      <w:r>
        <w:rPr>
          <w:spacing w:val="-4"/>
          <w:sz w:val="26"/>
        </w:rPr>
        <w:t xml:space="preserve"> </w:t>
      </w:r>
      <w:r>
        <w:rPr>
          <w:sz w:val="26"/>
        </w:rPr>
        <w:t>impart</w:t>
      </w:r>
      <w:r>
        <w:rPr>
          <w:spacing w:val="-2"/>
          <w:sz w:val="26"/>
        </w:rPr>
        <w:t xml:space="preserve"> </w:t>
      </w:r>
      <w:r>
        <w:rPr>
          <w:sz w:val="26"/>
        </w:rPr>
        <w:t>qualities</w:t>
      </w:r>
      <w:r>
        <w:rPr>
          <w:spacing w:val="-2"/>
          <w:sz w:val="26"/>
        </w:rPr>
        <w:t xml:space="preserve"> </w:t>
      </w:r>
      <w:r>
        <w:rPr>
          <w:sz w:val="26"/>
        </w:rPr>
        <w:t>such</w:t>
      </w:r>
      <w:r>
        <w:rPr>
          <w:spacing w:val="-4"/>
          <w:sz w:val="26"/>
        </w:rPr>
        <w:t xml:space="preserve"> </w:t>
      </w:r>
      <w:r>
        <w:rPr>
          <w:sz w:val="26"/>
        </w:rPr>
        <w:t>as</w:t>
      </w:r>
      <w:r>
        <w:rPr>
          <w:spacing w:val="-4"/>
          <w:sz w:val="26"/>
        </w:rPr>
        <w:t xml:space="preserve"> </w:t>
      </w:r>
      <w:r>
        <w:rPr>
          <w:sz w:val="26"/>
        </w:rPr>
        <w:t>moral</w:t>
      </w:r>
      <w:r>
        <w:rPr>
          <w:spacing w:val="-4"/>
          <w:sz w:val="26"/>
        </w:rPr>
        <w:t xml:space="preserve"> </w:t>
      </w:r>
      <w:r>
        <w:rPr>
          <w:sz w:val="26"/>
        </w:rPr>
        <w:t>and</w:t>
      </w:r>
      <w:r>
        <w:rPr>
          <w:spacing w:val="-4"/>
          <w:sz w:val="26"/>
        </w:rPr>
        <w:t xml:space="preserve"> </w:t>
      </w:r>
      <w:r>
        <w:rPr>
          <w:sz w:val="26"/>
        </w:rPr>
        <w:t>ethical</w:t>
      </w:r>
      <w:r>
        <w:rPr>
          <w:spacing w:val="-2"/>
          <w:sz w:val="26"/>
        </w:rPr>
        <w:t xml:space="preserve"> </w:t>
      </w:r>
      <w:r>
        <w:rPr>
          <w:sz w:val="26"/>
        </w:rPr>
        <w:t>values,</w:t>
      </w:r>
      <w:r>
        <w:rPr>
          <w:spacing w:val="-4"/>
          <w:sz w:val="26"/>
        </w:rPr>
        <w:t xml:space="preserve"> </w:t>
      </w:r>
      <w:r>
        <w:rPr>
          <w:sz w:val="26"/>
        </w:rPr>
        <w:t>along</w:t>
      </w:r>
      <w:r>
        <w:rPr>
          <w:spacing w:val="-4"/>
          <w:sz w:val="26"/>
        </w:rPr>
        <w:t xml:space="preserve"> </w:t>
      </w:r>
      <w:r>
        <w:rPr>
          <w:sz w:val="26"/>
        </w:rPr>
        <w:t>with</w:t>
      </w:r>
      <w:r>
        <w:rPr>
          <w:spacing w:val="-2"/>
          <w:sz w:val="26"/>
        </w:rPr>
        <w:t xml:space="preserve"> </w:t>
      </w:r>
      <w:r>
        <w:rPr>
          <w:sz w:val="26"/>
        </w:rPr>
        <w:t>a</w:t>
      </w:r>
      <w:r>
        <w:rPr>
          <w:spacing w:val="-4"/>
          <w:sz w:val="26"/>
        </w:rPr>
        <w:t xml:space="preserve"> </w:t>
      </w:r>
      <w:r>
        <w:rPr>
          <w:sz w:val="26"/>
        </w:rPr>
        <w:t>commitment to lifelong learning</w:t>
      </w:r>
    </w:p>
    <w:p w14:paraId="386029FC" w14:textId="77777777" w:rsidR="00644C2D" w:rsidRDefault="00644C2D">
      <w:pPr>
        <w:pStyle w:val="BodyText"/>
      </w:pPr>
    </w:p>
    <w:p w14:paraId="5C377BCA" w14:textId="77777777" w:rsidR="00644C2D" w:rsidRDefault="00644C2D">
      <w:pPr>
        <w:pStyle w:val="BodyText"/>
        <w:spacing w:before="188"/>
      </w:pPr>
    </w:p>
    <w:p w14:paraId="5794ED04" w14:textId="77777777" w:rsidR="00644C2D" w:rsidRDefault="00000000">
      <w:pPr>
        <w:pStyle w:val="Heading3"/>
        <w:spacing w:before="0"/>
        <w:ind w:left="359"/>
        <w:jc w:val="center"/>
      </w:pPr>
      <w:r>
        <w:rPr>
          <w:spacing w:val="-6"/>
        </w:rPr>
        <w:t>PROGRAMME</w:t>
      </w:r>
      <w:r>
        <w:rPr>
          <w:spacing w:val="16"/>
        </w:rPr>
        <w:t xml:space="preserve"> </w:t>
      </w:r>
      <w:r>
        <w:rPr>
          <w:spacing w:val="-6"/>
        </w:rPr>
        <w:t>EDUCATIONAL</w:t>
      </w:r>
      <w:r>
        <w:rPr>
          <w:spacing w:val="-7"/>
        </w:rPr>
        <w:t xml:space="preserve"> </w:t>
      </w:r>
      <w:r>
        <w:rPr>
          <w:spacing w:val="-6"/>
        </w:rPr>
        <w:t>OBJECTIVES(PEO’s)</w:t>
      </w:r>
    </w:p>
    <w:p w14:paraId="07559D3B" w14:textId="77777777" w:rsidR="00644C2D" w:rsidRDefault="00644C2D">
      <w:pPr>
        <w:pStyle w:val="BodyText"/>
        <w:spacing w:before="9"/>
        <w:rPr>
          <w:b/>
        </w:rPr>
      </w:pPr>
    </w:p>
    <w:p w14:paraId="7A7D8DB0" w14:textId="77777777" w:rsidR="00644C2D" w:rsidRDefault="00000000">
      <w:pPr>
        <w:pStyle w:val="BodyText"/>
        <w:ind w:left="1157" w:right="1152"/>
        <w:jc w:val="both"/>
      </w:pPr>
      <w:r>
        <w:rPr>
          <w:b/>
        </w:rPr>
        <w:t xml:space="preserve">PEO 1: </w:t>
      </w:r>
      <w:r>
        <w:t xml:space="preserve">Build a successful professional career across industry, government, and academia by leveraging technology to develop innovative solutions for real-world </w:t>
      </w:r>
      <w:r>
        <w:rPr>
          <w:spacing w:val="-2"/>
        </w:rPr>
        <w:t>problems.</w:t>
      </w:r>
    </w:p>
    <w:p w14:paraId="3DB18E0D" w14:textId="77777777" w:rsidR="00644C2D" w:rsidRDefault="00644C2D">
      <w:pPr>
        <w:pStyle w:val="BodyText"/>
        <w:spacing w:before="239"/>
      </w:pPr>
    </w:p>
    <w:p w14:paraId="5FA35EF7" w14:textId="77777777" w:rsidR="00644C2D" w:rsidRDefault="00000000">
      <w:pPr>
        <w:pStyle w:val="BodyText"/>
        <w:ind w:left="1157" w:right="1165"/>
        <w:jc w:val="both"/>
      </w:pPr>
      <w:r>
        <w:rPr>
          <w:b/>
        </w:rPr>
        <w:t xml:space="preserve">PEO 2: </w:t>
      </w:r>
      <w:r>
        <w:t>Maintain a learning mindset to continuously enhance knowledge through experience, formal education, and informal learning opportunities.</w:t>
      </w:r>
    </w:p>
    <w:p w14:paraId="197F0632" w14:textId="77777777" w:rsidR="00644C2D" w:rsidRDefault="00644C2D">
      <w:pPr>
        <w:pStyle w:val="BodyText"/>
        <w:spacing w:before="241"/>
      </w:pPr>
    </w:p>
    <w:p w14:paraId="391D652F" w14:textId="77777777" w:rsidR="00644C2D" w:rsidRDefault="00000000">
      <w:pPr>
        <w:pStyle w:val="BodyText"/>
        <w:spacing w:before="1"/>
        <w:ind w:left="1157" w:right="1162"/>
        <w:jc w:val="both"/>
      </w:pPr>
      <w:r>
        <w:rPr>
          <w:b/>
        </w:rPr>
        <w:t xml:space="preserve">PEO 3: </w:t>
      </w:r>
      <w:r>
        <w:t>Demonstrate an ethical attitude while excelling in communication, management, teamwork, and leadership skills</w:t>
      </w:r>
    </w:p>
    <w:p w14:paraId="37BF9EAE" w14:textId="77777777" w:rsidR="00644C2D" w:rsidRDefault="00644C2D">
      <w:pPr>
        <w:pStyle w:val="BodyText"/>
        <w:spacing w:before="238"/>
      </w:pPr>
    </w:p>
    <w:p w14:paraId="4D37548C" w14:textId="77777777" w:rsidR="00644C2D" w:rsidRDefault="00000000">
      <w:pPr>
        <w:pStyle w:val="BodyText"/>
        <w:ind w:left="1157" w:right="1155"/>
        <w:jc w:val="both"/>
      </w:pPr>
      <w:r>
        <w:rPr>
          <w:b/>
        </w:rPr>
        <w:t>PEO</w:t>
      </w:r>
      <w:r>
        <w:rPr>
          <w:b/>
          <w:spacing w:val="-16"/>
        </w:rPr>
        <w:t xml:space="preserve"> </w:t>
      </w:r>
      <w:r>
        <w:rPr>
          <w:b/>
        </w:rPr>
        <w:t>4:</w:t>
      </w:r>
      <w:r>
        <w:rPr>
          <w:b/>
          <w:spacing w:val="-16"/>
        </w:rPr>
        <w:t xml:space="preserve"> </w:t>
      </w:r>
      <w:r>
        <w:t>Utilize</w:t>
      </w:r>
      <w:r>
        <w:rPr>
          <w:spacing w:val="-16"/>
        </w:rPr>
        <w:t xml:space="preserve"> </w:t>
      </w:r>
      <w:r>
        <w:t>engineering,</w:t>
      </w:r>
      <w:r>
        <w:rPr>
          <w:spacing w:val="-15"/>
        </w:rPr>
        <w:t xml:space="preserve"> </w:t>
      </w:r>
      <w:r>
        <w:t>problem-solving,</w:t>
      </w:r>
      <w:r>
        <w:rPr>
          <w:spacing w:val="-15"/>
        </w:rPr>
        <w:t xml:space="preserve"> </w:t>
      </w:r>
      <w:r>
        <w:t>and</w:t>
      </w:r>
      <w:r>
        <w:rPr>
          <w:spacing w:val="-16"/>
        </w:rPr>
        <w:t xml:space="preserve"> </w:t>
      </w:r>
      <w:r>
        <w:t>critical</w:t>
      </w:r>
      <w:r>
        <w:rPr>
          <w:spacing w:val="-16"/>
        </w:rPr>
        <w:t xml:space="preserve"> </w:t>
      </w:r>
      <w:r>
        <w:t>thinking</w:t>
      </w:r>
      <w:r>
        <w:rPr>
          <w:spacing w:val="-15"/>
        </w:rPr>
        <w:t xml:space="preserve"> </w:t>
      </w:r>
      <w:r>
        <w:t>skills</w:t>
      </w:r>
      <w:r>
        <w:rPr>
          <w:spacing w:val="-15"/>
        </w:rPr>
        <w:t xml:space="preserve"> </w:t>
      </w:r>
      <w:r>
        <w:t>to</w:t>
      </w:r>
      <w:r>
        <w:rPr>
          <w:spacing w:val="-16"/>
        </w:rPr>
        <w:t xml:space="preserve"> </w:t>
      </w:r>
      <w:r>
        <w:t>drive</w:t>
      </w:r>
      <w:r>
        <w:rPr>
          <w:spacing w:val="-16"/>
        </w:rPr>
        <w:t xml:space="preserve"> </w:t>
      </w:r>
      <w:r>
        <w:t>social, economic, and sustainable impact.</w:t>
      </w:r>
    </w:p>
    <w:p w14:paraId="5EB368CE" w14:textId="77777777" w:rsidR="00644C2D" w:rsidRDefault="00644C2D">
      <w:pPr>
        <w:pStyle w:val="BodyText"/>
        <w:jc w:val="both"/>
        <w:sectPr w:rsidR="00644C2D">
          <w:pgSz w:w="11920" w:h="16850"/>
          <w:pgMar w:top="660" w:right="283" w:bottom="280" w:left="283" w:header="720" w:footer="720" w:gutter="0"/>
          <w:cols w:space="720"/>
        </w:sectPr>
      </w:pPr>
    </w:p>
    <w:p w14:paraId="23C8A0E5" w14:textId="77777777" w:rsidR="00644C2D" w:rsidRDefault="00000000">
      <w:pPr>
        <w:spacing w:before="27"/>
        <w:ind w:right="1150"/>
        <w:jc w:val="right"/>
        <w:rPr>
          <w:rFonts w:ascii="Calibri"/>
        </w:rPr>
      </w:pPr>
      <w:r>
        <w:rPr>
          <w:rFonts w:ascii="Calibri"/>
          <w:spacing w:val="-5"/>
        </w:rPr>
        <w:lastRenderedPageBreak/>
        <w:t>iii</w:t>
      </w:r>
    </w:p>
    <w:p w14:paraId="62D146E8" w14:textId="77777777" w:rsidR="00644C2D" w:rsidRDefault="00644C2D">
      <w:pPr>
        <w:pStyle w:val="BodyText"/>
        <w:spacing w:before="151"/>
        <w:rPr>
          <w:rFonts w:ascii="Calibri"/>
        </w:rPr>
      </w:pPr>
    </w:p>
    <w:p w14:paraId="119A2AB2" w14:textId="77777777" w:rsidR="00644C2D" w:rsidRDefault="00000000">
      <w:pPr>
        <w:pStyle w:val="Heading3"/>
        <w:spacing w:before="1"/>
        <w:ind w:left="1164" w:right="1164"/>
        <w:jc w:val="center"/>
      </w:pPr>
      <w:r>
        <w:rPr>
          <w:spacing w:val="-4"/>
        </w:rPr>
        <w:t>PROGRAMME</w:t>
      </w:r>
      <w:r>
        <w:t xml:space="preserve"> </w:t>
      </w:r>
      <w:r>
        <w:rPr>
          <w:spacing w:val="-2"/>
        </w:rPr>
        <w:t>OUTCOME(PO’s)</w:t>
      </w:r>
    </w:p>
    <w:p w14:paraId="62649E2B" w14:textId="77777777" w:rsidR="00644C2D" w:rsidRDefault="00644C2D">
      <w:pPr>
        <w:pStyle w:val="BodyText"/>
        <w:spacing w:before="11"/>
        <w:rPr>
          <w:b/>
        </w:rPr>
      </w:pPr>
    </w:p>
    <w:p w14:paraId="4914B79B" w14:textId="77777777" w:rsidR="00644C2D" w:rsidRDefault="00000000">
      <w:pPr>
        <w:pStyle w:val="BodyText"/>
        <w:spacing w:line="360" w:lineRule="auto"/>
        <w:ind w:left="1157" w:right="1158"/>
        <w:jc w:val="both"/>
      </w:pPr>
      <w:r>
        <w:rPr>
          <w:b/>
        </w:rPr>
        <w:t xml:space="preserve">PO1: Engineering Knowledge: </w:t>
      </w:r>
      <w:r>
        <w:t>Apply the knowledge of mathematics, science, engineering</w:t>
      </w:r>
      <w:r>
        <w:rPr>
          <w:spacing w:val="-2"/>
        </w:rPr>
        <w:t xml:space="preserve"> </w:t>
      </w:r>
      <w:r>
        <w:t>fundamentals</w:t>
      </w:r>
      <w:r>
        <w:rPr>
          <w:spacing w:val="-3"/>
        </w:rPr>
        <w:t xml:space="preserve"> </w:t>
      </w:r>
      <w:r>
        <w:t>and</w:t>
      </w:r>
      <w:r>
        <w:rPr>
          <w:spacing w:val="-5"/>
        </w:rPr>
        <w:t xml:space="preserve"> </w:t>
      </w:r>
      <w:r>
        <w:t>an</w:t>
      </w:r>
      <w:r>
        <w:rPr>
          <w:spacing w:val="-2"/>
        </w:rPr>
        <w:t xml:space="preserve"> </w:t>
      </w:r>
      <w:r>
        <w:t>engineering</w:t>
      </w:r>
      <w:r>
        <w:rPr>
          <w:spacing w:val="-1"/>
        </w:rPr>
        <w:t xml:space="preserve"> </w:t>
      </w:r>
      <w:r>
        <w:t>specialization</w:t>
      </w:r>
      <w:r>
        <w:rPr>
          <w:spacing w:val="-4"/>
        </w:rPr>
        <w:t xml:space="preserve"> </w:t>
      </w:r>
      <w:r>
        <w:t>to</w:t>
      </w:r>
      <w:r>
        <w:rPr>
          <w:spacing w:val="-4"/>
        </w:rPr>
        <w:t xml:space="preserve"> </w:t>
      </w:r>
      <w:r>
        <w:t>the</w:t>
      </w:r>
      <w:r>
        <w:rPr>
          <w:spacing w:val="-4"/>
        </w:rPr>
        <w:t xml:space="preserve"> </w:t>
      </w:r>
      <w:r>
        <w:t>solution</w:t>
      </w:r>
      <w:r>
        <w:rPr>
          <w:spacing w:val="-5"/>
        </w:rPr>
        <w:t xml:space="preserve"> </w:t>
      </w:r>
      <w:r>
        <w:t>of</w:t>
      </w:r>
      <w:r>
        <w:rPr>
          <w:spacing w:val="-5"/>
        </w:rPr>
        <w:t xml:space="preserve"> </w:t>
      </w:r>
      <w:r>
        <w:t>complex engineering problems.</w:t>
      </w:r>
    </w:p>
    <w:p w14:paraId="3AD482EF" w14:textId="77777777" w:rsidR="00644C2D" w:rsidRDefault="00000000">
      <w:pPr>
        <w:pStyle w:val="BodyText"/>
        <w:spacing w:before="162" w:line="360" w:lineRule="auto"/>
        <w:ind w:left="1157" w:right="1155"/>
        <w:jc w:val="both"/>
      </w:pPr>
      <w:r>
        <w:rPr>
          <w:b/>
        </w:rPr>
        <w:t xml:space="preserve">PO2: Problem Analysis: </w:t>
      </w:r>
      <w:r>
        <w:t>Identify, formulate, review research literature, and analyze complex</w:t>
      </w:r>
      <w:r>
        <w:rPr>
          <w:spacing w:val="-15"/>
        </w:rPr>
        <w:t xml:space="preserve"> </w:t>
      </w:r>
      <w:r>
        <w:t>engineering</w:t>
      </w:r>
      <w:r>
        <w:rPr>
          <w:spacing w:val="-13"/>
        </w:rPr>
        <w:t xml:space="preserve"> </w:t>
      </w:r>
      <w:r>
        <w:t>problems</w:t>
      </w:r>
      <w:r>
        <w:rPr>
          <w:spacing w:val="-14"/>
        </w:rPr>
        <w:t xml:space="preserve"> </w:t>
      </w:r>
      <w:r>
        <w:t>reaching</w:t>
      </w:r>
      <w:r>
        <w:rPr>
          <w:spacing w:val="-11"/>
        </w:rPr>
        <w:t xml:space="preserve"> </w:t>
      </w:r>
      <w:r>
        <w:t>substantiated</w:t>
      </w:r>
      <w:r>
        <w:rPr>
          <w:spacing w:val="-14"/>
        </w:rPr>
        <w:t xml:space="preserve"> </w:t>
      </w:r>
      <w:r>
        <w:t>conclusions</w:t>
      </w:r>
      <w:r>
        <w:rPr>
          <w:spacing w:val="-11"/>
        </w:rPr>
        <w:t xml:space="preserve"> </w:t>
      </w:r>
      <w:r>
        <w:t>using</w:t>
      </w:r>
      <w:r>
        <w:rPr>
          <w:spacing w:val="-14"/>
        </w:rPr>
        <w:t xml:space="preserve"> </w:t>
      </w:r>
      <w:r>
        <w:t>first</w:t>
      </w:r>
      <w:r>
        <w:rPr>
          <w:spacing w:val="-10"/>
        </w:rPr>
        <w:t xml:space="preserve"> </w:t>
      </w:r>
      <w:r>
        <w:t>principles of mathematics, natural sciences, and engineering sciences.</w:t>
      </w:r>
    </w:p>
    <w:p w14:paraId="05AFEB8F" w14:textId="77777777" w:rsidR="00644C2D" w:rsidRDefault="00000000">
      <w:pPr>
        <w:pStyle w:val="BodyText"/>
        <w:spacing w:before="160" w:line="360" w:lineRule="auto"/>
        <w:ind w:left="1157" w:right="1157"/>
        <w:jc w:val="both"/>
      </w:pPr>
      <w:r>
        <w:rPr>
          <w:b/>
        </w:rPr>
        <w:t xml:space="preserve">PO3: Design / Development of solutions: </w:t>
      </w:r>
      <w:r>
        <w:t>Design solutions for complex engineering problems</w:t>
      </w:r>
      <w:r>
        <w:rPr>
          <w:spacing w:val="-17"/>
        </w:rPr>
        <w:t xml:space="preserve"> </w:t>
      </w:r>
      <w:r>
        <w:t>and</w:t>
      </w:r>
      <w:r>
        <w:rPr>
          <w:spacing w:val="-16"/>
        </w:rPr>
        <w:t xml:space="preserve"> </w:t>
      </w:r>
      <w:r>
        <w:t>design</w:t>
      </w:r>
      <w:r>
        <w:rPr>
          <w:spacing w:val="-16"/>
        </w:rPr>
        <w:t xml:space="preserve"> </w:t>
      </w:r>
      <w:r>
        <w:t>system</w:t>
      </w:r>
      <w:r>
        <w:rPr>
          <w:spacing w:val="-16"/>
        </w:rPr>
        <w:t xml:space="preserve"> </w:t>
      </w:r>
      <w:r>
        <w:t>components</w:t>
      </w:r>
      <w:r>
        <w:rPr>
          <w:spacing w:val="-17"/>
        </w:rPr>
        <w:t xml:space="preserve"> </w:t>
      </w:r>
      <w:r>
        <w:t>or</w:t>
      </w:r>
      <w:r>
        <w:rPr>
          <w:spacing w:val="-16"/>
        </w:rPr>
        <w:t xml:space="preserve"> </w:t>
      </w:r>
      <w:r>
        <w:t>processes</w:t>
      </w:r>
      <w:r>
        <w:rPr>
          <w:spacing w:val="-16"/>
        </w:rPr>
        <w:t xml:space="preserve"> </w:t>
      </w:r>
      <w:r>
        <w:t>that</w:t>
      </w:r>
      <w:r>
        <w:rPr>
          <w:spacing w:val="-16"/>
        </w:rPr>
        <w:t xml:space="preserve"> </w:t>
      </w:r>
      <w:r>
        <w:t>meet</w:t>
      </w:r>
      <w:r>
        <w:rPr>
          <w:spacing w:val="-17"/>
        </w:rPr>
        <w:t xml:space="preserve"> </w:t>
      </w:r>
      <w:r>
        <w:t>the</w:t>
      </w:r>
      <w:r>
        <w:rPr>
          <w:spacing w:val="-16"/>
        </w:rPr>
        <w:t xml:space="preserve"> </w:t>
      </w:r>
      <w:r>
        <w:t>specified</w:t>
      </w:r>
      <w:r>
        <w:rPr>
          <w:spacing w:val="-16"/>
        </w:rPr>
        <w:t xml:space="preserve"> </w:t>
      </w:r>
      <w:r>
        <w:t>needs</w:t>
      </w:r>
      <w:r>
        <w:rPr>
          <w:spacing w:val="-16"/>
        </w:rPr>
        <w:t xml:space="preserve"> </w:t>
      </w:r>
      <w:r>
        <w:t>with appropriate</w:t>
      </w:r>
      <w:r>
        <w:rPr>
          <w:spacing w:val="-10"/>
        </w:rPr>
        <w:t xml:space="preserve"> </w:t>
      </w:r>
      <w:r>
        <w:t>consideration</w:t>
      </w:r>
      <w:r>
        <w:rPr>
          <w:spacing w:val="-11"/>
        </w:rPr>
        <w:t xml:space="preserve"> </w:t>
      </w:r>
      <w:r>
        <w:t>for</w:t>
      </w:r>
      <w:r>
        <w:rPr>
          <w:spacing w:val="-12"/>
        </w:rPr>
        <w:t xml:space="preserve"> </w:t>
      </w:r>
      <w:r>
        <w:t>the</w:t>
      </w:r>
      <w:r>
        <w:rPr>
          <w:spacing w:val="-12"/>
        </w:rPr>
        <w:t xml:space="preserve"> </w:t>
      </w:r>
      <w:r>
        <w:t>public</w:t>
      </w:r>
      <w:r>
        <w:rPr>
          <w:spacing w:val="-11"/>
        </w:rPr>
        <w:t xml:space="preserve"> </w:t>
      </w:r>
      <w:r>
        <w:t>health</w:t>
      </w:r>
      <w:r>
        <w:rPr>
          <w:spacing w:val="-7"/>
        </w:rPr>
        <w:t xml:space="preserve"> </w:t>
      </w:r>
      <w:r>
        <w:t>and</w:t>
      </w:r>
      <w:r>
        <w:rPr>
          <w:spacing w:val="-12"/>
        </w:rPr>
        <w:t xml:space="preserve"> </w:t>
      </w:r>
      <w:r>
        <w:t>safety,</w:t>
      </w:r>
      <w:r>
        <w:rPr>
          <w:spacing w:val="-9"/>
        </w:rPr>
        <w:t xml:space="preserve"> </w:t>
      </w:r>
      <w:r>
        <w:t>and</w:t>
      </w:r>
      <w:r>
        <w:rPr>
          <w:spacing w:val="-11"/>
        </w:rPr>
        <w:t xml:space="preserve"> </w:t>
      </w:r>
      <w:r>
        <w:t>the</w:t>
      </w:r>
      <w:r>
        <w:rPr>
          <w:spacing w:val="-11"/>
        </w:rPr>
        <w:t xml:space="preserve"> </w:t>
      </w:r>
      <w:r>
        <w:t>cultural,</w:t>
      </w:r>
      <w:r>
        <w:rPr>
          <w:spacing w:val="-12"/>
        </w:rPr>
        <w:t xml:space="preserve"> </w:t>
      </w:r>
      <w:r>
        <w:t>societal,</w:t>
      </w:r>
      <w:r>
        <w:rPr>
          <w:spacing w:val="-11"/>
        </w:rPr>
        <w:t xml:space="preserve"> </w:t>
      </w:r>
      <w:r>
        <w:t>and environmental considerations.</w:t>
      </w:r>
    </w:p>
    <w:p w14:paraId="48EC9388" w14:textId="77777777" w:rsidR="00644C2D" w:rsidRDefault="00000000">
      <w:pPr>
        <w:spacing w:before="160" w:line="360" w:lineRule="auto"/>
        <w:ind w:left="1157" w:right="1153"/>
        <w:jc w:val="both"/>
        <w:rPr>
          <w:sz w:val="26"/>
        </w:rPr>
      </w:pPr>
      <w:r>
        <w:rPr>
          <w:b/>
          <w:sz w:val="26"/>
        </w:rPr>
        <w:t xml:space="preserve">PO4: Conduct investigations of complex problems: </w:t>
      </w:r>
      <w:r>
        <w:rPr>
          <w:sz w:val="26"/>
        </w:rPr>
        <w:t>Use research-based knowledge and research methods including design of experiments, analysis and interpretation of data, and synthesis of the information to provide valid conclusions.</w:t>
      </w:r>
    </w:p>
    <w:p w14:paraId="36E4A64B" w14:textId="77777777" w:rsidR="00644C2D" w:rsidRDefault="00000000">
      <w:pPr>
        <w:pStyle w:val="BodyText"/>
        <w:spacing w:before="157" w:line="360" w:lineRule="auto"/>
        <w:ind w:left="1157" w:right="1155"/>
        <w:jc w:val="both"/>
      </w:pPr>
      <w:r>
        <w:rPr>
          <w:b/>
        </w:rPr>
        <w:t>PO5:</w:t>
      </w:r>
      <w:r>
        <w:rPr>
          <w:b/>
          <w:spacing w:val="-2"/>
        </w:rPr>
        <w:t xml:space="preserve"> </w:t>
      </w:r>
      <w:r>
        <w:rPr>
          <w:b/>
        </w:rPr>
        <w:t>Modern</w:t>
      </w:r>
      <w:r>
        <w:rPr>
          <w:b/>
          <w:spacing w:val="-2"/>
        </w:rPr>
        <w:t xml:space="preserve"> </w:t>
      </w:r>
      <w:r>
        <w:rPr>
          <w:b/>
        </w:rPr>
        <w:t>tool</w:t>
      </w:r>
      <w:r>
        <w:rPr>
          <w:b/>
          <w:spacing w:val="-2"/>
        </w:rPr>
        <w:t xml:space="preserve"> </w:t>
      </w:r>
      <w:r>
        <w:rPr>
          <w:b/>
        </w:rPr>
        <w:t xml:space="preserve">usage: </w:t>
      </w:r>
      <w:r>
        <w:t>Create,</w:t>
      </w:r>
      <w:r>
        <w:rPr>
          <w:spacing w:val="-2"/>
        </w:rPr>
        <w:t xml:space="preserve"> </w:t>
      </w:r>
      <w:r>
        <w:t>select,</w:t>
      </w:r>
      <w:r>
        <w:rPr>
          <w:spacing w:val="-1"/>
        </w:rPr>
        <w:t xml:space="preserve"> </w:t>
      </w:r>
      <w:r>
        <w:t>and apply</w:t>
      </w:r>
      <w:r>
        <w:rPr>
          <w:spacing w:val="-3"/>
        </w:rPr>
        <w:t xml:space="preserve"> </w:t>
      </w:r>
      <w:r>
        <w:t>appropriate</w:t>
      </w:r>
      <w:r>
        <w:rPr>
          <w:spacing w:val="-2"/>
        </w:rPr>
        <w:t xml:space="preserve"> </w:t>
      </w:r>
      <w:r>
        <w:t>techniques,</w:t>
      </w:r>
      <w:r>
        <w:rPr>
          <w:spacing w:val="-2"/>
        </w:rPr>
        <w:t xml:space="preserve"> </w:t>
      </w:r>
      <w:r>
        <w:t>resources, and modern engineering and IT tools including prediction and modeling to complex engineering activities with an understanding of the limitations.</w:t>
      </w:r>
    </w:p>
    <w:p w14:paraId="7CCC5592" w14:textId="77777777" w:rsidR="00644C2D" w:rsidRDefault="00000000">
      <w:pPr>
        <w:pStyle w:val="BodyText"/>
        <w:spacing w:before="162" w:line="360" w:lineRule="auto"/>
        <w:ind w:left="1157" w:right="1156"/>
        <w:jc w:val="both"/>
      </w:pPr>
      <w:r>
        <w:rPr>
          <w:b/>
        </w:rPr>
        <w:t xml:space="preserve">PO6: The engineer and society: </w:t>
      </w:r>
      <w:r>
        <w:t>Apply reasoning informed by the contextual knowledge</w:t>
      </w:r>
      <w:r>
        <w:rPr>
          <w:spacing w:val="-14"/>
        </w:rPr>
        <w:t xml:space="preserve"> </w:t>
      </w:r>
      <w:r>
        <w:t>to</w:t>
      </w:r>
      <w:r>
        <w:rPr>
          <w:spacing w:val="-14"/>
        </w:rPr>
        <w:t xml:space="preserve"> </w:t>
      </w:r>
      <w:r>
        <w:t>assess</w:t>
      </w:r>
      <w:r>
        <w:rPr>
          <w:spacing w:val="-14"/>
        </w:rPr>
        <w:t xml:space="preserve"> </w:t>
      </w:r>
      <w:r>
        <w:t>societal,</w:t>
      </w:r>
      <w:r>
        <w:rPr>
          <w:spacing w:val="-14"/>
        </w:rPr>
        <w:t xml:space="preserve"> </w:t>
      </w:r>
      <w:r>
        <w:t>health,</w:t>
      </w:r>
      <w:r>
        <w:rPr>
          <w:spacing w:val="-14"/>
        </w:rPr>
        <w:t xml:space="preserve"> </w:t>
      </w:r>
      <w:r>
        <w:t>safety,</w:t>
      </w:r>
      <w:r>
        <w:rPr>
          <w:spacing w:val="-13"/>
        </w:rPr>
        <w:t xml:space="preserve"> </w:t>
      </w:r>
      <w:r>
        <w:t>legal</w:t>
      </w:r>
      <w:r>
        <w:rPr>
          <w:spacing w:val="-14"/>
        </w:rPr>
        <w:t xml:space="preserve"> </w:t>
      </w:r>
      <w:r>
        <w:t>and</w:t>
      </w:r>
      <w:r>
        <w:rPr>
          <w:spacing w:val="-14"/>
        </w:rPr>
        <w:t xml:space="preserve"> </w:t>
      </w:r>
      <w:r>
        <w:t>cultural</w:t>
      </w:r>
      <w:r>
        <w:rPr>
          <w:spacing w:val="-15"/>
        </w:rPr>
        <w:t xml:space="preserve"> </w:t>
      </w:r>
      <w:r>
        <w:t>issues</w:t>
      </w:r>
      <w:r>
        <w:rPr>
          <w:spacing w:val="-13"/>
        </w:rPr>
        <w:t xml:space="preserve"> </w:t>
      </w:r>
      <w:r>
        <w:t>and</w:t>
      </w:r>
      <w:r>
        <w:rPr>
          <w:spacing w:val="-14"/>
        </w:rPr>
        <w:t xml:space="preserve"> </w:t>
      </w:r>
      <w:r>
        <w:t>the</w:t>
      </w:r>
      <w:r>
        <w:rPr>
          <w:spacing w:val="-14"/>
        </w:rPr>
        <w:t xml:space="preserve"> </w:t>
      </w:r>
      <w:r>
        <w:t>consequent responsibilities relevant to the professional engineering practice.</w:t>
      </w:r>
    </w:p>
    <w:p w14:paraId="45FBC96F" w14:textId="77777777" w:rsidR="00644C2D" w:rsidRDefault="00000000">
      <w:pPr>
        <w:pStyle w:val="BodyText"/>
        <w:spacing w:before="163" w:line="360" w:lineRule="auto"/>
        <w:ind w:left="1157" w:right="1160"/>
        <w:jc w:val="both"/>
      </w:pPr>
      <w:r>
        <w:rPr>
          <w:b/>
        </w:rPr>
        <w:t xml:space="preserve">PO7: Environment and sustainability: </w:t>
      </w:r>
      <w:r>
        <w:t>Understand the impact of the professional engineering solutions in societal and environmental contexts, and demonstrate the knowledge of, and need for sustainable development.</w:t>
      </w:r>
    </w:p>
    <w:p w14:paraId="676B89DA" w14:textId="77777777" w:rsidR="00644C2D" w:rsidRDefault="00000000">
      <w:pPr>
        <w:pStyle w:val="BodyText"/>
        <w:spacing w:before="159" w:line="360" w:lineRule="auto"/>
        <w:ind w:left="1157" w:right="1164"/>
        <w:jc w:val="both"/>
      </w:pPr>
      <w:r>
        <w:rPr>
          <w:b/>
        </w:rPr>
        <w:t xml:space="preserve">PO8: Ethics: </w:t>
      </w:r>
      <w:r>
        <w:t>Apply ethical principles and commit to professional ethics and responsibilities and norms of the engineering practice.</w:t>
      </w:r>
    </w:p>
    <w:p w14:paraId="23946AEE" w14:textId="77777777" w:rsidR="00644C2D" w:rsidRDefault="00000000">
      <w:pPr>
        <w:spacing w:before="159" w:line="360" w:lineRule="auto"/>
        <w:ind w:left="1157" w:right="1159"/>
        <w:jc w:val="both"/>
        <w:rPr>
          <w:sz w:val="26"/>
        </w:rPr>
      </w:pPr>
      <w:r>
        <w:rPr>
          <w:b/>
          <w:sz w:val="26"/>
        </w:rPr>
        <w:t xml:space="preserve">PO9: Individual and team work: </w:t>
      </w:r>
      <w:r>
        <w:rPr>
          <w:sz w:val="26"/>
        </w:rPr>
        <w:t>Function effectively as an individual and as a member or leader in diverse teams, and in multidisciplinary settings.</w:t>
      </w:r>
    </w:p>
    <w:p w14:paraId="0FD6F42C" w14:textId="77777777" w:rsidR="00644C2D" w:rsidRDefault="00644C2D">
      <w:pPr>
        <w:spacing w:line="360" w:lineRule="auto"/>
        <w:jc w:val="both"/>
        <w:rPr>
          <w:sz w:val="26"/>
        </w:rPr>
        <w:sectPr w:rsidR="00644C2D">
          <w:pgSz w:w="11920" w:h="16850"/>
          <w:pgMar w:top="660" w:right="283" w:bottom="280" w:left="283" w:header="720" w:footer="720" w:gutter="0"/>
          <w:cols w:space="720"/>
        </w:sectPr>
      </w:pPr>
    </w:p>
    <w:p w14:paraId="4461E8F1" w14:textId="77777777" w:rsidR="00644C2D" w:rsidRDefault="00000000">
      <w:pPr>
        <w:spacing w:before="27"/>
        <w:ind w:right="1146"/>
        <w:jc w:val="right"/>
        <w:rPr>
          <w:rFonts w:ascii="Calibri"/>
        </w:rPr>
      </w:pPr>
      <w:r>
        <w:rPr>
          <w:rFonts w:ascii="Calibri"/>
          <w:spacing w:val="-5"/>
        </w:rPr>
        <w:lastRenderedPageBreak/>
        <w:t>iv</w:t>
      </w:r>
    </w:p>
    <w:p w14:paraId="7B323EC9" w14:textId="77777777" w:rsidR="00644C2D" w:rsidRDefault="00644C2D">
      <w:pPr>
        <w:pStyle w:val="BodyText"/>
        <w:spacing w:before="200"/>
        <w:rPr>
          <w:rFonts w:ascii="Calibri"/>
          <w:sz w:val="22"/>
        </w:rPr>
      </w:pPr>
    </w:p>
    <w:p w14:paraId="519FB209" w14:textId="77777777" w:rsidR="00644C2D" w:rsidRDefault="00000000">
      <w:pPr>
        <w:pStyle w:val="BodyText"/>
        <w:spacing w:line="360" w:lineRule="auto"/>
        <w:ind w:left="1157" w:right="1159"/>
        <w:jc w:val="both"/>
      </w:pPr>
      <w:r>
        <w:rPr>
          <w:b/>
        </w:rPr>
        <w:t xml:space="preserve">PO10: Communication: </w:t>
      </w:r>
      <w: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767DD769" w14:textId="77777777" w:rsidR="00644C2D" w:rsidRDefault="00000000">
      <w:pPr>
        <w:pStyle w:val="BodyText"/>
        <w:spacing w:before="160" w:line="360" w:lineRule="auto"/>
        <w:ind w:left="1157" w:right="1158"/>
        <w:jc w:val="both"/>
      </w:pPr>
      <w:r>
        <w:rPr>
          <w:b/>
        </w:rPr>
        <w:t>PO11:</w:t>
      </w:r>
      <w:r>
        <w:rPr>
          <w:b/>
          <w:spacing w:val="-15"/>
        </w:rPr>
        <w:t xml:space="preserve"> </w:t>
      </w:r>
      <w:r>
        <w:rPr>
          <w:b/>
        </w:rPr>
        <w:t>Project</w:t>
      </w:r>
      <w:r>
        <w:rPr>
          <w:b/>
          <w:spacing w:val="-10"/>
        </w:rPr>
        <w:t xml:space="preserve"> </w:t>
      </w:r>
      <w:r>
        <w:rPr>
          <w:b/>
        </w:rPr>
        <w:t>management</w:t>
      </w:r>
      <w:r>
        <w:rPr>
          <w:b/>
          <w:spacing w:val="-15"/>
        </w:rPr>
        <w:t xml:space="preserve"> </w:t>
      </w:r>
      <w:r>
        <w:rPr>
          <w:b/>
        </w:rPr>
        <w:t>and</w:t>
      </w:r>
      <w:r>
        <w:rPr>
          <w:b/>
          <w:spacing w:val="-15"/>
        </w:rPr>
        <w:t xml:space="preserve"> </w:t>
      </w:r>
      <w:r>
        <w:rPr>
          <w:b/>
        </w:rPr>
        <w:t>finance:</w:t>
      </w:r>
      <w:r>
        <w:rPr>
          <w:b/>
          <w:spacing w:val="-10"/>
        </w:rPr>
        <w:t xml:space="preserve"> </w:t>
      </w:r>
      <w:r>
        <w:t>Demonstrate</w:t>
      </w:r>
      <w:r>
        <w:rPr>
          <w:spacing w:val="-12"/>
        </w:rPr>
        <w:t xml:space="preserve"> </w:t>
      </w:r>
      <w:r>
        <w:t>knowledge</w:t>
      </w:r>
      <w:r>
        <w:rPr>
          <w:spacing w:val="-9"/>
        </w:rPr>
        <w:t xml:space="preserve"> </w:t>
      </w:r>
      <w:r>
        <w:t>and</w:t>
      </w:r>
      <w:r>
        <w:rPr>
          <w:spacing w:val="-17"/>
        </w:rPr>
        <w:t xml:space="preserve"> </w:t>
      </w:r>
      <w:r>
        <w:t>understanding of the engineering management principles and apply these to one's own work, as a member</w:t>
      </w:r>
      <w:r>
        <w:rPr>
          <w:spacing w:val="-17"/>
        </w:rPr>
        <w:t xml:space="preserve"> </w:t>
      </w:r>
      <w:r>
        <w:t>and</w:t>
      </w:r>
      <w:r>
        <w:rPr>
          <w:spacing w:val="-16"/>
        </w:rPr>
        <w:t xml:space="preserve"> </w:t>
      </w:r>
      <w:r>
        <w:t>leader</w:t>
      </w:r>
      <w:r>
        <w:rPr>
          <w:spacing w:val="-16"/>
        </w:rPr>
        <w:t xml:space="preserve"> </w:t>
      </w:r>
      <w:r>
        <w:t>in</w:t>
      </w:r>
      <w:r>
        <w:rPr>
          <w:spacing w:val="-16"/>
        </w:rPr>
        <w:t xml:space="preserve"> </w:t>
      </w:r>
      <w:r>
        <w:t>a</w:t>
      </w:r>
      <w:r>
        <w:rPr>
          <w:spacing w:val="-17"/>
        </w:rPr>
        <w:t xml:space="preserve"> </w:t>
      </w:r>
      <w:r>
        <w:t>team,</w:t>
      </w:r>
      <w:r>
        <w:rPr>
          <w:spacing w:val="-16"/>
        </w:rPr>
        <w:t xml:space="preserve"> </w:t>
      </w:r>
      <w:r>
        <w:t>to</w:t>
      </w:r>
      <w:r>
        <w:rPr>
          <w:spacing w:val="-16"/>
        </w:rPr>
        <w:t xml:space="preserve"> </w:t>
      </w:r>
      <w:r>
        <w:t>manage</w:t>
      </w:r>
      <w:r>
        <w:rPr>
          <w:spacing w:val="-16"/>
        </w:rPr>
        <w:t xml:space="preserve"> </w:t>
      </w:r>
      <w:r>
        <w:t>projects</w:t>
      </w:r>
      <w:r>
        <w:rPr>
          <w:spacing w:val="-17"/>
        </w:rPr>
        <w:t xml:space="preserve"> </w:t>
      </w:r>
      <w:r>
        <w:t>and</w:t>
      </w:r>
      <w:r>
        <w:rPr>
          <w:spacing w:val="-16"/>
        </w:rPr>
        <w:t xml:space="preserve"> </w:t>
      </w:r>
      <w:r>
        <w:t>in</w:t>
      </w:r>
      <w:r>
        <w:rPr>
          <w:spacing w:val="-16"/>
        </w:rPr>
        <w:t xml:space="preserve"> </w:t>
      </w:r>
      <w:r>
        <w:t>multidisciplinary</w:t>
      </w:r>
      <w:r>
        <w:rPr>
          <w:spacing w:val="-16"/>
        </w:rPr>
        <w:t xml:space="preserve"> </w:t>
      </w:r>
      <w:r>
        <w:t>environments.</w:t>
      </w:r>
    </w:p>
    <w:p w14:paraId="54BDD6AC" w14:textId="77777777" w:rsidR="00644C2D" w:rsidRDefault="00000000">
      <w:pPr>
        <w:pStyle w:val="BodyText"/>
        <w:spacing w:before="163" w:line="360" w:lineRule="auto"/>
        <w:ind w:left="1157" w:right="1155"/>
        <w:jc w:val="both"/>
      </w:pPr>
      <w:r>
        <w:rPr>
          <w:b/>
        </w:rPr>
        <w:t>PO12:</w:t>
      </w:r>
      <w:r>
        <w:rPr>
          <w:b/>
          <w:spacing w:val="-11"/>
        </w:rPr>
        <w:t xml:space="preserve"> </w:t>
      </w:r>
      <w:r>
        <w:rPr>
          <w:b/>
        </w:rPr>
        <w:t>Life-long</w:t>
      </w:r>
      <w:r>
        <w:rPr>
          <w:b/>
          <w:spacing w:val="-11"/>
        </w:rPr>
        <w:t xml:space="preserve"> </w:t>
      </w:r>
      <w:r>
        <w:rPr>
          <w:b/>
        </w:rPr>
        <w:t>learning:</w:t>
      </w:r>
      <w:r>
        <w:rPr>
          <w:b/>
          <w:spacing w:val="-8"/>
        </w:rPr>
        <w:t xml:space="preserve"> </w:t>
      </w:r>
      <w:r>
        <w:t>Recognize</w:t>
      </w:r>
      <w:r>
        <w:rPr>
          <w:spacing w:val="-11"/>
        </w:rPr>
        <w:t xml:space="preserve"> </w:t>
      </w:r>
      <w:r>
        <w:t>the</w:t>
      </w:r>
      <w:r>
        <w:rPr>
          <w:spacing w:val="-10"/>
        </w:rPr>
        <w:t xml:space="preserve"> </w:t>
      </w:r>
      <w:r>
        <w:t>need</w:t>
      </w:r>
      <w:r>
        <w:rPr>
          <w:spacing w:val="-11"/>
        </w:rPr>
        <w:t xml:space="preserve"> </w:t>
      </w:r>
      <w:r>
        <w:t>for</w:t>
      </w:r>
      <w:r>
        <w:rPr>
          <w:spacing w:val="-11"/>
        </w:rPr>
        <w:t xml:space="preserve"> </w:t>
      </w:r>
      <w:r>
        <w:t>and</w:t>
      </w:r>
      <w:r>
        <w:rPr>
          <w:spacing w:val="-11"/>
        </w:rPr>
        <w:t xml:space="preserve"> </w:t>
      </w:r>
      <w:r>
        <w:t>have</w:t>
      </w:r>
      <w:r>
        <w:rPr>
          <w:spacing w:val="-11"/>
        </w:rPr>
        <w:t xml:space="preserve"> </w:t>
      </w:r>
      <w:r>
        <w:t>the</w:t>
      </w:r>
      <w:r>
        <w:rPr>
          <w:spacing w:val="-10"/>
        </w:rPr>
        <w:t xml:space="preserve"> </w:t>
      </w:r>
      <w:r>
        <w:t>preparation</w:t>
      </w:r>
      <w:r>
        <w:rPr>
          <w:spacing w:val="-10"/>
        </w:rPr>
        <w:t xml:space="preserve"> </w:t>
      </w:r>
      <w:r>
        <w:t>and</w:t>
      </w:r>
      <w:r>
        <w:rPr>
          <w:spacing w:val="-11"/>
        </w:rPr>
        <w:t xml:space="preserve"> </w:t>
      </w:r>
      <w:r>
        <w:t>ability to</w:t>
      </w:r>
      <w:r>
        <w:rPr>
          <w:spacing w:val="-2"/>
        </w:rPr>
        <w:t xml:space="preserve"> </w:t>
      </w:r>
      <w:r>
        <w:t>engage</w:t>
      </w:r>
      <w:r>
        <w:rPr>
          <w:spacing w:val="-3"/>
        </w:rPr>
        <w:t xml:space="preserve"> </w:t>
      </w:r>
      <w:r>
        <w:t>in</w:t>
      </w:r>
      <w:r>
        <w:rPr>
          <w:spacing w:val="-2"/>
        </w:rPr>
        <w:t xml:space="preserve"> </w:t>
      </w:r>
      <w:r>
        <w:t>independent</w:t>
      </w:r>
      <w:r>
        <w:rPr>
          <w:spacing w:val="-2"/>
        </w:rPr>
        <w:t xml:space="preserve"> </w:t>
      </w:r>
      <w:r>
        <w:t>and</w:t>
      </w:r>
      <w:r>
        <w:rPr>
          <w:spacing w:val="-2"/>
        </w:rPr>
        <w:t xml:space="preserve"> </w:t>
      </w:r>
      <w:r>
        <w:t>lifelong</w:t>
      </w:r>
      <w:r>
        <w:rPr>
          <w:spacing w:val="-2"/>
        </w:rPr>
        <w:t xml:space="preserve"> </w:t>
      </w:r>
      <w:r>
        <w:t>learning in</w:t>
      </w:r>
      <w:r>
        <w:rPr>
          <w:spacing w:val="-2"/>
        </w:rPr>
        <w:t xml:space="preserve"> </w:t>
      </w:r>
      <w:r>
        <w:t>the</w:t>
      </w:r>
      <w:r>
        <w:rPr>
          <w:spacing w:val="-2"/>
        </w:rPr>
        <w:t xml:space="preserve"> </w:t>
      </w:r>
      <w:r>
        <w:t>broadest</w:t>
      </w:r>
      <w:r>
        <w:rPr>
          <w:spacing w:val="-2"/>
        </w:rPr>
        <w:t xml:space="preserve"> </w:t>
      </w:r>
      <w:r>
        <w:t>context of</w:t>
      </w:r>
      <w:r>
        <w:rPr>
          <w:spacing w:val="-2"/>
        </w:rPr>
        <w:t xml:space="preserve"> </w:t>
      </w:r>
      <w:r>
        <w:t xml:space="preserve">technological </w:t>
      </w:r>
      <w:r>
        <w:rPr>
          <w:spacing w:val="-2"/>
        </w:rPr>
        <w:t>change</w:t>
      </w:r>
    </w:p>
    <w:p w14:paraId="11E16452" w14:textId="77777777" w:rsidR="00644C2D" w:rsidRDefault="00644C2D">
      <w:pPr>
        <w:pStyle w:val="BodyText"/>
      </w:pPr>
    </w:p>
    <w:p w14:paraId="0ED25D7B" w14:textId="77777777" w:rsidR="00644C2D" w:rsidRDefault="00644C2D">
      <w:pPr>
        <w:pStyle w:val="BodyText"/>
        <w:spacing w:before="168"/>
      </w:pPr>
    </w:p>
    <w:p w14:paraId="3758FA4C" w14:textId="77777777" w:rsidR="00644C2D" w:rsidRDefault="00000000">
      <w:pPr>
        <w:pStyle w:val="Heading3"/>
        <w:spacing w:before="0"/>
        <w:ind w:left="1164" w:right="1164"/>
        <w:jc w:val="center"/>
      </w:pPr>
      <w:r>
        <w:rPr>
          <w:spacing w:val="-2"/>
        </w:rPr>
        <w:t>PROGRAM</w:t>
      </w:r>
      <w:r>
        <w:rPr>
          <w:spacing w:val="-15"/>
        </w:rPr>
        <w:t xml:space="preserve"> </w:t>
      </w:r>
      <w:r>
        <w:rPr>
          <w:spacing w:val="-2"/>
        </w:rPr>
        <w:t>SPECIFIC</w:t>
      </w:r>
      <w:r>
        <w:rPr>
          <w:spacing w:val="-13"/>
        </w:rPr>
        <w:t xml:space="preserve"> </w:t>
      </w:r>
      <w:r>
        <w:rPr>
          <w:spacing w:val="-2"/>
        </w:rPr>
        <w:t>OUTCOMES(PAOs)</w:t>
      </w:r>
    </w:p>
    <w:p w14:paraId="6B86FB71" w14:textId="77777777" w:rsidR="00644C2D" w:rsidRDefault="00644C2D">
      <w:pPr>
        <w:pStyle w:val="BodyText"/>
        <w:spacing w:before="9"/>
        <w:rPr>
          <w:b/>
        </w:rPr>
      </w:pPr>
    </w:p>
    <w:p w14:paraId="346902FB" w14:textId="77777777" w:rsidR="00644C2D" w:rsidRDefault="00000000">
      <w:pPr>
        <w:pStyle w:val="BodyText"/>
        <w:spacing w:before="1" w:line="357" w:lineRule="auto"/>
        <w:ind w:left="1157" w:right="1163"/>
        <w:jc w:val="both"/>
      </w:pPr>
      <w:r>
        <w:t xml:space="preserve">A graduate of the Artificial Intelligence and Data Science Learning Program will </w:t>
      </w:r>
      <w:r>
        <w:rPr>
          <w:spacing w:val="-2"/>
        </w:rPr>
        <w:t>demonstrate</w:t>
      </w:r>
    </w:p>
    <w:p w14:paraId="3BA4246F" w14:textId="77777777" w:rsidR="00644C2D" w:rsidRDefault="00000000">
      <w:pPr>
        <w:pStyle w:val="BodyText"/>
        <w:spacing w:before="273" w:line="360" w:lineRule="auto"/>
        <w:ind w:left="1157" w:right="1160"/>
        <w:jc w:val="both"/>
      </w:pPr>
      <w:r>
        <w:rPr>
          <w:b/>
        </w:rPr>
        <w:t xml:space="preserve">PSO 1: Foundation Skills: </w:t>
      </w:r>
      <w:r>
        <w:t>Apply the principles of artificial intelligence and data science by leveraging problem-solving skills, inference, perception, knowledge representation, and learning techniques</w:t>
      </w:r>
    </w:p>
    <w:p w14:paraId="23169A95" w14:textId="77777777" w:rsidR="00644C2D" w:rsidRDefault="00000000">
      <w:pPr>
        <w:pStyle w:val="BodyText"/>
        <w:spacing w:before="162" w:line="360" w:lineRule="auto"/>
        <w:ind w:left="1157" w:right="1153"/>
        <w:jc w:val="both"/>
      </w:pPr>
      <w:r>
        <w:rPr>
          <w:b/>
        </w:rPr>
        <w:t>PSO</w:t>
      </w:r>
      <w:r>
        <w:rPr>
          <w:b/>
          <w:spacing w:val="-4"/>
        </w:rPr>
        <w:t xml:space="preserve"> </w:t>
      </w:r>
      <w:r>
        <w:rPr>
          <w:b/>
        </w:rPr>
        <w:t>2:</w:t>
      </w:r>
      <w:r>
        <w:rPr>
          <w:b/>
          <w:spacing w:val="-1"/>
        </w:rPr>
        <w:t xml:space="preserve"> </w:t>
      </w:r>
      <w:r>
        <w:rPr>
          <w:b/>
        </w:rPr>
        <w:t>Problem-Solving</w:t>
      </w:r>
      <w:r>
        <w:rPr>
          <w:b/>
          <w:spacing w:val="-4"/>
        </w:rPr>
        <w:t xml:space="preserve"> </w:t>
      </w:r>
      <w:r>
        <w:rPr>
          <w:b/>
        </w:rPr>
        <w:t>Skills:</w:t>
      </w:r>
      <w:r>
        <w:rPr>
          <w:b/>
          <w:spacing w:val="-13"/>
        </w:rPr>
        <w:t xml:space="preserve"> </w:t>
      </w:r>
      <w:r>
        <w:t>Apply</w:t>
      </w:r>
      <w:r>
        <w:rPr>
          <w:spacing w:val="-1"/>
        </w:rPr>
        <w:t xml:space="preserve"> </w:t>
      </w:r>
      <w:r>
        <w:t>engineering</w:t>
      </w:r>
      <w:r>
        <w:rPr>
          <w:spacing w:val="-3"/>
        </w:rPr>
        <w:t xml:space="preserve"> </w:t>
      </w:r>
      <w:r>
        <w:t>principles and</w:t>
      </w:r>
      <w:r>
        <w:rPr>
          <w:spacing w:val="-13"/>
        </w:rPr>
        <w:t xml:space="preserve"> </w:t>
      </w:r>
      <w:r>
        <w:t>AI</w:t>
      </w:r>
      <w:r>
        <w:rPr>
          <w:spacing w:val="-4"/>
        </w:rPr>
        <w:t xml:space="preserve"> </w:t>
      </w:r>
      <w:r>
        <w:t>models</w:t>
      </w:r>
      <w:r>
        <w:rPr>
          <w:spacing w:val="-3"/>
        </w:rPr>
        <w:t xml:space="preserve"> </w:t>
      </w:r>
      <w:r>
        <w:t>to</w:t>
      </w:r>
      <w:r>
        <w:rPr>
          <w:spacing w:val="-1"/>
        </w:rPr>
        <w:t xml:space="preserve"> </w:t>
      </w:r>
      <w:r>
        <w:t>solve real-world problems across domains, delivering cutting-edge solutions through innovative ideas and methodologies</w:t>
      </w:r>
    </w:p>
    <w:p w14:paraId="3534FAF4" w14:textId="77777777" w:rsidR="00644C2D" w:rsidRDefault="00000000">
      <w:pPr>
        <w:pStyle w:val="BodyText"/>
        <w:spacing w:before="157" w:line="360" w:lineRule="auto"/>
        <w:ind w:left="1157" w:right="1159"/>
        <w:jc w:val="both"/>
      </w:pPr>
      <w:r>
        <w:rPr>
          <w:b/>
        </w:rPr>
        <w:t xml:space="preserve">PSO 3: Successful Progression: </w:t>
      </w:r>
      <w:r>
        <w:t>Utilize interdisciplinary knowledge to identify problems and develop solutions, a passion for advanced studies, innovative career pathways to evolve as an ethically responsible artificial intelligence and data science professional, with a commitment to society.</w:t>
      </w:r>
    </w:p>
    <w:p w14:paraId="4C8C3EA7" w14:textId="77777777" w:rsidR="00644C2D" w:rsidRDefault="00644C2D">
      <w:pPr>
        <w:pStyle w:val="BodyText"/>
        <w:spacing w:line="360" w:lineRule="auto"/>
        <w:jc w:val="both"/>
        <w:sectPr w:rsidR="00644C2D">
          <w:pgSz w:w="11920" w:h="16850"/>
          <w:pgMar w:top="660" w:right="283" w:bottom="280" w:left="283" w:header="720" w:footer="720" w:gutter="0"/>
          <w:cols w:space="720"/>
        </w:sectPr>
      </w:pPr>
    </w:p>
    <w:p w14:paraId="3B4C689B" w14:textId="77777777" w:rsidR="00644C2D" w:rsidRDefault="00000000">
      <w:pPr>
        <w:spacing w:before="27"/>
        <w:ind w:right="1574"/>
        <w:jc w:val="right"/>
        <w:rPr>
          <w:rFonts w:ascii="Calibri"/>
        </w:rPr>
      </w:pPr>
      <w:r>
        <w:rPr>
          <w:rFonts w:ascii="Calibri"/>
          <w:spacing w:val="-10"/>
        </w:rPr>
        <w:lastRenderedPageBreak/>
        <w:t>v</w:t>
      </w:r>
    </w:p>
    <w:p w14:paraId="7D55D746" w14:textId="77777777" w:rsidR="00644C2D" w:rsidRDefault="00644C2D">
      <w:pPr>
        <w:pStyle w:val="BodyText"/>
        <w:spacing w:before="151"/>
        <w:rPr>
          <w:rFonts w:ascii="Calibri"/>
        </w:rPr>
      </w:pPr>
    </w:p>
    <w:p w14:paraId="613097E2" w14:textId="77777777" w:rsidR="00644C2D" w:rsidRDefault="00000000">
      <w:pPr>
        <w:pStyle w:val="Heading2"/>
        <w:spacing w:before="1"/>
        <w:ind w:left="1164" w:right="1164" w:firstLine="0"/>
        <w:jc w:val="center"/>
      </w:pPr>
      <w:r>
        <w:rPr>
          <w:spacing w:val="-4"/>
        </w:rPr>
        <w:t>COURSE</w:t>
      </w:r>
      <w:r>
        <w:rPr>
          <w:spacing w:val="-3"/>
        </w:rPr>
        <w:t xml:space="preserve"> </w:t>
      </w:r>
      <w:r>
        <w:rPr>
          <w:spacing w:val="-2"/>
        </w:rPr>
        <w:t>OBJECTIVE</w:t>
      </w:r>
    </w:p>
    <w:p w14:paraId="203F91E5" w14:textId="77777777" w:rsidR="00644C2D" w:rsidRDefault="00644C2D">
      <w:pPr>
        <w:pStyle w:val="BodyText"/>
        <w:spacing w:before="12"/>
        <w:rPr>
          <w:b/>
        </w:rPr>
      </w:pPr>
    </w:p>
    <w:p w14:paraId="41CCBB09" w14:textId="77777777" w:rsidR="00644C2D" w:rsidRDefault="00000000">
      <w:pPr>
        <w:pStyle w:val="ListParagraph"/>
        <w:numPr>
          <w:ilvl w:val="0"/>
          <w:numId w:val="2"/>
        </w:numPr>
        <w:tabs>
          <w:tab w:val="left" w:pos="2314"/>
        </w:tabs>
        <w:spacing w:line="343" w:lineRule="auto"/>
        <w:ind w:right="1755"/>
        <w:rPr>
          <w:sz w:val="26"/>
        </w:rPr>
      </w:pPr>
      <w:r>
        <w:rPr>
          <w:sz w:val="26"/>
        </w:rPr>
        <w:t>To</w:t>
      </w:r>
      <w:r>
        <w:rPr>
          <w:spacing w:val="-17"/>
          <w:sz w:val="26"/>
        </w:rPr>
        <w:t xml:space="preserve"> </w:t>
      </w:r>
      <w:r>
        <w:rPr>
          <w:sz w:val="26"/>
        </w:rPr>
        <w:t>identify</w:t>
      </w:r>
      <w:r>
        <w:rPr>
          <w:spacing w:val="-17"/>
          <w:sz w:val="26"/>
        </w:rPr>
        <w:t xml:space="preserve"> </w:t>
      </w:r>
      <w:r>
        <w:rPr>
          <w:sz w:val="26"/>
        </w:rPr>
        <w:t>and</w:t>
      </w:r>
      <w:r>
        <w:rPr>
          <w:spacing w:val="-16"/>
          <w:sz w:val="26"/>
        </w:rPr>
        <w:t xml:space="preserve"> </w:t>
      </w:r>
      <w:r>
        <w:rPr>
          <w:sz w:val="26"/>
        </w:rPr>
        <w:t>formulate</w:t>
      </w:r>
      <w:r>
        <w:rPr>
          <w:spacing w:val="-16"/>
          <w:sz w:val="26"/>
        </w:rPr>
        <w:t xml:space="preserve"> </w:t>
      </w:r>
      <w:r>
        <w:rPr>
          <w:sz w:val="26"/>
        </w:rPr>
        <w:t>real-world</w:t>
      </w:r>
      <w:r>
        <w:rPr>
          <w:spacing w:val="-16"/>
          <w:sz w:val="26"/>
        </w:rPr>
        <w:t xml:space="preserve"> </w:t>
      </w:r>
      <w:r>
        <w:rPr>
          <w:sz w:val="26"/>
        </w:rPr>
        <w:t>problems</w:t>
      </w:r>
      <w:r>
        <w:rPr>
          <w:spacing w:val="-17"/>
          <w:sz w:val="26"/>
        </w:rPr>
        <w:t xml:space="preserve"> </w:t>
      </w:r>
      <w:r>
        <w:rPr>
          <w:sz w:val="26"/>
        </w:rPr>
        <w:t>that</w:t>
      </w:r>
      <w:r>
        <w:rPr>
          <w:spacing w:val="-16"/>
          <w:sz w:val="26"/>
        </w:rPr>
        <w:t xml:space="preserve"> </w:t>
      </w:r>
      <w:r>
        <w:rPr>
          <w:sz w:val="26"/>
        </w:rPr>
        <w:t>can</w:t>
      </w:r>
      <w:r>
        <w:rPr>
          <w:spacing w:val="-16"/>
          <w:sz w:val="26"/>
        </w:rPr>
        <w:t xml:space="preserve"> </w:t>
      </w:r>
      <w:r>
        <w:rPr>
          <w:sz w:val="26"/>
        </w:rPr>
        <w:t>be</w:t>
      </w:r>
      <w:r>
        <w:rPr>
          <w:spacing w:val="-16"/>
          <w:sz w:val="26"/>
        </w:rPr>
        <w:t xml:space="preserve"> </w:t>
      </w:r>
      <w:r>
        <w:rPr>
          <w:sz w:val="26"/>
        </w:rPr>
        <w:t>solved</w:t>
      </w:r>
      <w:r>
        <w:rPr>
          <w:spacing w:val="-17"/>
          <w:sz w:val="26"/>
        </w:rPr>
        <w:t xml:space="preserve"> </w:t>
      </w:r>
      <w:r>
        <w:rPr>
          <w:sz w:val="26"/>
        </w:rPr>
        <w:t>using Artificial Intelligence and Data Science techniques.</w:t>
      </w:r>
    </w:p>
    <w:p w14:paraId="66300EA0" w14:textId="77777777" w:rsidR="00644C2D" w:rsidRDefault="00000000">
      <w:pPr>
        <w:pStyle w:val="ListParagraph"/>
        <w:numPr>
          <w:ilvl w:val="0"/>
          <w:numId w:val="2"/>
        </w:numPr>
        <w:tabs>
          <w:tab w:val="left" w:pos="2314"/>
        </w:tabs>
        <w:spacing w:before="22" w:line="345" w:lineRule="auto"/>
        <w:ind w:right="1940"/>
        <w:rPr>
          <w:sz w:val="26"/>
        </w:rPr>
      </w:pPr>
      <w:r>
        <w:rPr>
          <w:sz w:val="26"/>
        </w:rPr>
        <w:t>To</w:t>
      </w:r>
      <w:r>
        <w:rPr>
          <w:spacing w:val="73"/>
          <w:sz w:val="26"/>
        </w:rPr>
        <w:t xml:space="preserve"> </w:t>
      </w:r>
      <w:r>
        <w:rPr>
          <w:sz w:val="26"/>
        </w:rPr>
        <w:t>apply</w:t>
      </w:r>
      <w:r>
        <w:rPr>
          <w:spacing w:val="73"/>
          <w:sz w:val="26"/>
        </w:rPr>
        <w:t xml:space="preserve"> </w:t>
      </w:r>
      <w:r>
        <w:rPr>
          <w:sz w:val="26"/>
        </w:rPr>
        <w:t>theoretical</w:t>
      </w:r>
      <w:r>
        <w:rPr>
          <w:spacing w:val="77"/>
          <w:sz w:val="26"/>
        </w:rPr>
        <w:t xml:space="preserve"> </w:t>
      </w:r>
      <w:r>
        <w:rPr>
          <w:sz w:val="26"/>
        </w:rPr>
        <w:t>and</w:t>
      </w:r>
      <w:r>
        <w:rPr>
          <w:spacing w:val="73"/>
          <w:sz w:val="26"/>
        </w:rPr>
        <w:t xml:space="preserve"> </w:t>
      </w:r>
      <w:r>
        <w:rPr>
          <w:sz w:val="26"/>
        </w:rPr>
        <w:t>practical</w:t>
      </w:r>
      <w:r>
        <w:rPr>
          <w:spacing w:val="76"/>
          <w:sz w:val="26"/>
        </w:rPr>
        <w:t xml:space="preserve"> </w:t>
      </w:r>
      <w:r>
        <w:rPr>
          <w:sz w:val="26"/>
        </w:rPr>
        <w:t>knowledge</w:t>
      </w:r>
      <w:r>
        <w:rPr>
          <w:spacing w:val="73"/>
          <w:sz w:val="26"/>
        </w:rPr>
        <w:t xml:space="preserve"> </w:t>
      </w:r>
      <w:r>
        <w:rPr>
          <w:sz w:val="26"/>
        </w:rPr>
        <w:t>of</w:t>
      </w:r>
      <w:r>
        <w:rPr>
          <w:spacing w:val="38"/>
          <w:sz w:val="26"/>
        </w:rPr>
        <w:t xml:space="preserve"> </w:t>
      </w:r>
      <w:r>
        <w:rPr>
          <w:sz w:val="26"/>
        </w:rPr>
        <w:t>AI</w:t>
      </w:r>
      <w:r>
        <w:rPr>
          <w:spacing w:val="73"/>
          <w:sz w:val="26"/>
        </w:rPr>
        <w:t xml:space="preserve"> </w:t>
      </w:r>
      <w:r>
        <w:rPr>
          <w:sz w:val="26"/>
        </w:rPr>
        <w:t>&amp;</w:t>
      </w:r>
      <w:r>
        <w:rPr>
          <w:spacing w:val="75"/>
          <w:sz w:val="26"/>
        </w:rPr>
        <w:t xml:space="preserve"> </w:t>
      </w:r>
      <w:r>
        <w:rPr>
          <w:sz w:val="26"/>
        </w:rPr>
        <w:t>DS</w:t>
      </w:r>
      <w:r>
        <w:rPr>
          <w:spacing w:val="73"/>
          <w:sz w:val="26"/>
        </w:rPr>
        <w:t xml:space="preserve"> </w:t>
      </w:r>
      <w:r>
        <w:rPr>
          <w:sz w:val="26"/>
        </w:rPr>
        <w:t>for designing innovative, data-driven solutions.</w:t>
      </w:r>
    </w:p>
    <w:p w14:paraId="5CADFF78" w14:textId="77777777" w:rsidR="00644C2D" w:rsidRDefault="00000000">
      <w:pPr>
        <w:pStyle w:val="ListParagraph"/>
        <w:numPr>
          <w:ilvl w:val="0"/>
          <w:numId w:val="2"/>
        </w:numPr>
        <w:tabs>
          <w:tab w:val="left" w:pos="2314"/>
        </w:tabs>
        <w:spacing w:before="13" w:line="343" w:lineRule="auto"/>
        <w:ind w:right="1777"/>
        <w:rPr>
          <w:sz w:val="26"/>
        </w:rPr>
      </w:pPr>
      <w:r>
        <w:rPr>
          <w:sz w:val="26"/>
        </w:rPr>
        <w:t>To</w:t>
      </w:r>
      <w:r>
        <w:rPr>
          <w:spacing w:val="34"/>
          <w:sz w:val="26"/>
        </w:rPr>
        <w:t xml:space="preserve"> </w:t>
      </w:r>
      <w:r>
        <w:rPr>
          <w:sz w:val="26"/>
        </w:rPr>
        <w:t>integrate</w:t>
      </w:r>
      <w:r>
        <w:rPr>
          <w:spacing w:val="35"/>
          <w:sz w:val="26"/>
        </w:rPr>
        <w:t xml:space="preserve"> </w:t>
      </w:r>
      <w:r>
        <w:rPr>
          <w:sz w:val="26"/>
        </w:rPr>
        <w:t>various</w:t>
      </w:r>
      <w:r>
        <w:rPr>
          <w:spacing w:val="34"/>
          <w:sz w:val="26"/>
        </w:rPr>
        <w:t xml:space="preserve"> </w:t>
      </w:r>
      <w:r>
        <w:rPr>
          <w:sz w:val="26"/>
        </w:rPr>
        <w:t>tools,</w:t>
      </w:r>
      <w:r>
        <w:rPr>
          <w:spacing w:val="34"/>
          <w:sz w:val="26"/>
        </w:rPr>
        <w:t xml:space="preserve"> </w:t>
      </w:r>
      <w:r>
        <w:rPr>
          <w:sz w:val="26"/>
        </w:rPr>
        <w:t>frameworks,</w:t>
      </w:r>
      <w:r>
        <w:rPr>
          <w:spacing w:val="35"/>
          <w:sz w:val="26"/>
        </w:rPr>
        <w:t xml:space="preserve"> </w:t>
      </w:r>
      <w:r>
        <w:rPr>
          <w:sz w:val="26"/>
        </w:rPr>
        <w:t>and</w:t>
      </w:r>
      <w:r>
        <w:rPr>
          <w:spacing w:val="38"/>
          <w:sz w:val="26"/>
        </w:rPr>
        <w:t xml:space="preserve"> </w:t>
      </w:r>
      <w:r>
        <w:rPr>
          <w:sz w:val="26"/>
        </w:rPr>
        <w:t>algorithms</w:t>
      </w:r>
      <w:r>
        <w:rPr>
          <w:spacing w:val="36"/>
          <w:sz w:val="26"/>
        </w:rPr>
        <w:t xml:space="preserve"> </w:t>
      </w:r>
      <w:r>
        <w:rPr>
          <w:sz w:val="26"/>
        </w:rPr>
        <w:t>to</w:t>
      </w:r>
      <w:r>
        <w:rPr>
          <w:spacing w:val="36"/>
          <w:sz w:val="26"/>
        </w:rPr>
        <w:t xml:space="preserve"> </w:t>
      </w:r>
      <w:r>
        <w:rPr>
          <w:sz w:val="26"/>
        </w:rPr>
        <w:t>develop, test,</w:t>
      </w:r>
      <w:r>
        <w:rPr>
          <w:spacing w:val="40"/>
          <w:sz w:val="26"/>
        </w:rPr>
        <w:t xml:space="preserve"> </w:t>
      </w:r>
      <w:r>
        <w:rPr>
          <w:sz w:val="26"/>
        </w:rPr>
        <w:t>and validate AI &amp; DS models.</w:t>
      </w:r>
    </w:p>
    <w:p w14:paraId="1A2E754A" w14:textId="77777777" w:rsidR="00644C2D" w:rsidRDefault="00000000">
      <w:pPr>
        <w:pStyle w:val="ListParagraph"/>
        <w:numPr>
          <w:ilvl w:val="0"/>
          <w:numId w:val="2"/>
        </w:numPr>
        <w:tabs>
          <w:tab w:val="left" w:pos="2314"/>
        </w:tabs>
        <w:spacing w:before="22" w:line="345" w:lineRule="auto"/>
        <w:ind w:right="2577"/>
        <w:rPr>
          <w:sz w:val="26"/>
        </w:rPr>
      </w:pPr>
      <w:r>
        <w:rPr>
          <w:sz w:val="26"/>
        </w:rPr>
        <w:t>To</w:t>
      </w:r>
      <w:r>
        <w:rPr>
          <w:spacing w:val="-6"/>
          <w:sz w:val="26"/>
        </w:rPr>
        <w:t xml:space="preserve"> </w:t>
      </w:r>
      <w:r>
        <w:rPr>
          <w:sz w:val="26"/>
        </w:rPr>
        <w:t>demonstrate</w:t>
      </w:r>
      <w:r>
        <w:rPr>
          <w:spacing w:val="-6"/>
          <w:sz w:val="26"/>
        </w:rPr>
        <w:t xml:space="preserve"> </w:t>
      </w:r>
      <w:r>
        <w:rPr>
          <w:sz w:val="26"/>
        </w:rPr>
        <w:t>effective</w:t>
      </w:r>
      <w:r>
        <w:rPr>
          <w:spacing w:val="-6"/>
          <w:sz w:val="26"/>
        </w:rPr>
        <w:t xml:space="preserve"> </w:t>
      </w:r>
      <w:r>
        <w:rPr>
          <w:sz w:val="26"/>
        </w:rPr>
        <w:t>teamwork,</w:t>
      </w:r>
      <w:r>
        <w:rPr>
          <w:spacing w:val="-6"/>
          <w:sz w:val="26"/>
        </w:rPr>
        <w:t xml:space="preserve"> </w:t>
      </w:r>
      <w:r>
        <w:rPr>
          <w:sz w:val="26"/>
        </w:rPr>
        <w:t>project</w:t>
      </w:r>
      <w:r>
        <w:rPr>
          <w:spacing w:val="-4"/>
          <w:sz w:val="26"/>
        </w:rPr>
        <w:t xml:space="preserve"> </w:t>
      </w:r>
      <w:r>
        <w:rPr>
          <w:sz w:val="26"/>
        </w:rPr>
        <w:t>management,</w:t>
      </w:r>
      <w:r>
        <w:rPr>
          <w:spacing w:val="-6"/>
          <w:sz w:val="26"/>
        </w:rPr>
        <w:t xml:space="preserve"> </w:t>
      </w:r>
      <w:r>
        <w:rPr>
          <w:sz w:val="26"/>
        </w:rPr>
        <w:t>and communication</w:t>
      </w:r>
      <w:r>
        <w:rPr>
          <w:spacing w:val="-7"/>
          <w:sz w:val="26"/>
        </w:rPr>
        <w:t xml:space="preserve"> </w:t>
      </w:r>
      <w:r>
        <w:rPr>
          <w:sz w:val="26"/>
        </w:rPr>
        <w:t>skills</w:t>
      </w:r>
      <w:r>
        <w:rPr>
          <w:spacing w:val="-8"/>
          <w:sz w:val="26"/>
        </w:rPr>
        <w:t xml:space="preserve"> </w:t>
      </w:r>
      <w:r>
        <w:rPr>
          <w:sz w:val="26"/>
        </w:rPr>
        <w:t>through</w:t>
      </w:r>
      <w:r>
        <w:rPr>
          <w:spacing w:val="-7"/>
          <w:sz w:val="26"/>
        </w:rPr>
        <w:t xml:space="preserve"> </w:t>
      </w:r>
      <w:r>
        <w:rPr>
          <w:sz w:val="26"/>
        </w:rPr>
        <w:t>collaborative</w:t>
      </w:r>
      <w:r>
        <w:rPr>
          <w:spacing w:val="-7"/>
          <w:sz w:val="26"/>
        </w:rPr>
        <w:t xml:space="preserve"> </w:t>
      </w:r>
      <w:r>
        <w:rPr>
          <w:sz w:val="26"/>
        </w:rPr>
        <w:t>project</w:t>
      </w:r>
      <w:r>
        <w:rPr>
          <w:spacing w:val="-7"/>
          <w:sz w:val="26"/>
        </w:rPr>
        <w:t xml:space="preserve"> </w:t>
      </w:r>
      <w:r>
        <w:rPr>
          <w:sz w:val="26"/>
        </w:rPr>
        <w:t>execution.</w:t>
      </w:r>
    </w:p>
    <w:p w14:paraId="0356516F" w14:textId="77777777" w:rsidR="00644C2D" w:rsidRDefault="00000000">
      <w:pPr>
        <w:pStyle w:val="ListParagraph"/>
        <w:numPr>
          <w:ilvl w:val="0"/>
          <w:numId w:val="2"/>
        </w:numPr>
        <w:tabs>
          <w:tab w:val="left" w:pos="2314"/>
        </w:tabs>
        <w:spacing w:before="16" w:line="343" w:lineRule="auto"/>
        <w:ind w:right="2062"/>
        <w:rPr>
          <w:sz w:val="26"/>
        </w:rPr>
      </w:pPr>
      <w:r>
        <w:rPr>
          <w:sz w:val="26"/>
        </w:rPr>
        <w:t>To instill awareness of ethical, societal, and environmental considerations</w:t>
      </w:r>
      <w:r>
        <w:rPr>
          <w:spacing w:val="-11"/>
          <w:sz w:val="26"/>
        </w:rPr>
        <w:t xml:space="preserve"> </w:t>
      </w:r>
      <w:r>
        <w:rPr>
          <w:sz w:val="26"/>
        </w:rPr>
        <w:t>in</w:t>
      </w:r>
      <w:r>
        <w:rPr>
          <w:spacing w:val="-9"/>
          <w:sz w:val="26"/>
        </w:rPr>
        <w:t xml:space="preserve"> </w:t>
      </w:r>
      <w:r>
        <w:rPr>
          <w:sz w:val="26"/>
        </w:rPr>
        <w:t>the</w:t>
      </w:r>
      <w:r>
        <w:rPr>
          <w:spacing w:val="-5"/>
          <w:sz w:val="26"/>
        </w:rPr>
        <w:t xml:space="preserve"> </w:t>
      </w:r>
      <w:r>
        <w:rPr>
          <w:sz w:val="26"/>
        </w:rPr>
        <w:t>design</w:t>
      </w:r>
      <w:r>
        <w:rPr>
          <w:spacing w:val="-5"/>
          <w:sz w:val="26"/>
        </w:rPr>
        <w:t xml:space="preserve"> </w:t>
      </w:r>
      <w:r>
        <w:rPr>
          <w:sz w:val="26"/>
        </w:rPr>
        <w:t>and</w:t>
      </w:r>
      <w:r>
        <w:rPr>
          <w:spacing w:val="-5"/>
          <w:sz w:val="26"/>
        </w:rPr>
        <w:t xml:space="preserve"> </w:t>
      </w:r>
      <w:r>
        <w:rPr>
          <w:sz w:val="26"/>
        </w:rPr>
        <w:t>deployment</w:t>
      </w:r>
      <w:r>
        <w:rPr>
          <w:spacing w:val="-5"/>
          <w:sz w:val="26"/>
        </w:rPr>
        <w:t xml:space="preserve"> </w:t>
      </w:r>
      <w:r>
        <w:rPr>
          <w:sz w:val="26"/>
        </w:rPr>
        <w:t>of</w:t>
      </w:r>
      <w:r>
        <w:rPr>
          <w:spacing w:val="-4"/>
          <w:sz w:val="26"/>
        </w:rPr>
        <w:t xml:space="preserve"> </w:t>
      </w:r>
      <w:r>
        <w:rPr>
          <w:sz w:val="26"/>
        </w:rPr>
        <w:t>intelligent</w:t>
      </w:r>
      <w:r>
        <w:rPr>
          <w:spacing w:val="-4"/>
          <w:sz w:val="26"/>
        </w:rPr>
        <w:t xml:space="preserve"> </w:t>
      </w:r>
      <w:r>
        <w:rPr>
          <w:sz w:val="26"/>
        </w:rPr>
        <w:t>systems.</w:t>
      </w:r>
    </w:p>
    <w:p w14:paraId="217EAF9F" w14:textId="77777777" w:rsidR="00644C2D" w:rsidRDefault="00644C2D">
      <w:pPr>
        <w:pStyle w:val="BodyText"/>
      </w:pPr>
    </w:p>
    <w:p w14:paraId="14242541" w14:textId="77777777" w:rsidR="00644C2D" w:rsidRDefault="00644C2D">
      <w:pPr>
        <w:pStyle w:val="BodyText"/>
        <w:spacing w:before="191"/>
      </w:pPr>
    </w:p>
    <w:p w14:paraId="49B5F4D2" w14:textId="77777777" w:rsidR="00644C2D" w:rsidRDefault="00000000">
      <w:pPr>
        <w:pStyle w:val="Heading2"/>
        <w:ind w:left="1166" w:right="1164" w:firstLine="0"/>
        <w:jc w:val="center"/>
      </w:pPr>
      <w:r>
        <w:rPr>
          <w:spacing w:val="-4"/>
        </w:rPr>
        <w:t>COURSE</w:t>
      </w:r>
      <w:r>
        <w:rPr>
          <w:spacing w:val="-3"/>
        </w:rPr>
        <w:t xml:space="preserve"> </w:t>
      </w:r>
      <w:r>
        <w:rPr>
          <w:spacing w:val="-2"/>
        </w:rPr>
        <w:t>OUTCOME</w:t>
      </w:r>
    </w:p>
    <w:p w14:paraId="647DFDB2" w14:textId="77777777" w:rsidR="00644C2D" w:rsidRDefault="00644C2D">
      <w:pPr>
        <w:pStyle w:val="BodyText"/>
        <w:spacing w:before="12"/>
        <w:rPr>
          <w:b/>
        </w:rPr>
      </w:pPr>
    </w:p>
    <w:p w14:paraId="507A7499" w14:textId="77777777" w:rsidR="00644C2D" w:rsidRDefault="00000000">
      <w:pPr>
        <w:pStyle w:val="BodyText"/>
        <w:spacing w:line="360" w:lineRule="auto"/>
        <w:ind w:left="1594" w:right="1597"/>
        <w:jc w:val="both"/>
      </w:pPr>
      <w:r>
        <w:rPr>
          <w:b/>
        </w:rPr>
        <w:t xml:space="preserve">CO 1: </w:t>
      </w:r>
      <w:r>
        <w:t>Analyze and define a real-world problem by identifying key challenges, project requirements and constraints.</w:t>
      </w:r>
    </w:p>
    <w:p w14:paraId="04D7F0BF" w14:textId="77777777" w:rsidR="00644C2D" w:rsidRDefault="00000000">
      <w:pPr>
        <w:pStyle w:val="BodyText"/>
        <w:spacing w:before="159" w:line="360" w:lineRule="auto"/>
        <w:ind w:left="1594" w:right="1607"/>
        <w:jc w:val="both"/>
      </w:pPr>
      <w:r>
        <w:rPr>
          <w:b/>
        </w:rPr>
        <w:t xml:space="preserve">CO 2: </w:t>
      </w:r>
      <w:r>
        <w:t>Conduct a thorough literature review to evaluate existing solutions, identify research gaps and formulate research questions.</w:t>
      </w:r>
    </w:p>
    <w:p w14:paraId="6B3B76B9" w14:textId="77777777" w:rsidR="00644C2D" w:rsidRDefault="00000000">
      <w:pPr>
        <w:pStyle w:val="BodyText"/>
        <w:spacing w:before="159" w:line="360" w:lineRule="auto"/>
        <w:ind w:left="1594" w:right="1593"/>
        <w:jc w:val="both"/>
      </w:pPr>
      <w:r>
        <w:rPr>
          <w:b/>
        </w:rPr>
        <w:t xml:space="preserve">CO 3: </w:t>
      </w:r>
      <w:r>
        <w:t xml:space="preserve">Develop a detailed project plan by defining objectives, setting timelines, and identifying key deliverables to guide the implementation </w:t>
      </w:r>
      <w:r>
        <w:rPr>
          <w:spacing w:val="-2"/>
        </w:rPr>
        <w:t>process.</w:t>
      </w:r>
    </w:p>
    <w:p w14:paraId="63467EE8" w14:textId="77777777" w:rsidR="00644C2D" w:rsidRDefault="00000000">
      <w:pPr>
        <w:pStyle w:val="BodyText"/>
        <w:spacing w:before="163" w:line="360" w:lineRule="auto"/>
        <w:ind w:left="1594" w:right="1591"/>
        <w:jc w:val="both"/>
      </w:pPr>
      <w:r>
        <w:rPr>
          <w:b/>
        </w:rPr>
        <w:t xml:space="preserve">CO 4: </w:t>
      </w:r>
      <w:r>
        <w:t>Design and implement a prototype or initial model based on the proposed solution framework using appropriate AI tools and technologies.</w:t>
      </w:r>
    </w:p>
    <w:p w14:paraId="227F731C" w14:textId="77777777" w:rsidR="00644C2D" w:rsidRDefault="00000000">
      <w:pPr>
        <w:pStyle w:val="BodyText"/>
        <w:spacing w:before="159" w:line="360" w:lineRule="auto"/>
        <w:ind w:left="1594" w:right="1591"/>
        <w:jc w:val="both"/>
      </w:pPr>
      <w:r>
        <w:rPr>
          <w:b/>
        </w:rPr>
        <w:t xml:space="preserve">CO 5: </w:t>
      </w:r>
      <w:r>
        <w:t>Demonstrate teamwork, communication, and project management skills by preparing and presenting a well-structured project proposal and</w:t>
      </w:r>
      <w:r>
        <w:rPr>
          <w:spacing w:val="40"/>
        </w:rPr>
        <w:t xml:space="preserve"> </w:t>
      </w:r>
      <w:r>
        <w:t>initial implementation results.</w:t>
      </w:r>
    </w:p>
    <w:p w14:paraId="0E6FB112" w14:textId="77777777" w:rsidR="00644C2D" w:rsidRDefault="00644C2D">
      <w:pPr>
        <w:pStyle w:val="BodyText"/>
        <w:spacing w:line="360" w:lineRule="auto"/>
        <w:jc w:val="both"/>
        <w:sectPr w:rsidR="00644C2D">
          <w:pgSz w:w="11920" w:h="16850"/>
          <w:pgMar w:top="720" w:right="283" w:bottom="280" w:left="283" w:header="720" w:footer="720" w:gutter="0"/>
          <w:cols w:space="720"/>
        </w:sectPr>
      </w:pPr>
    </w:p>
    <w:p w14:paraId="6DE8C658" w14:textId="77777777" w:rsidR="00644C2D" w:rsidRDefault="00000000">
      <w:pPr>
        <w:pStyle w:val="Heading3"/>
        <w:spacing w:before="59"/>
        <w:ind w:left="437"/>
      </w:pPr>
      <w:r>
        <w:lastRenderedPageBreak/>
        <w:t>CO-PO-PSO</w:t>
      </w:r>
      <w:r>
        <w:rPr>
          <w:spacing w:val="-15"/>
        </w:rPr>
        <w:t xml:space="preserve"> </w:t>
      </w:r>
      <w:r>
        <w:rPr>
          <w:spacing w:val="-2"/>
        </w:rPr>
        <w:t>Mapping</w:t>
      </w:r>
    </w:p>
    <w:p w14:paraId="160E10C3" w14:textId="77777777" w:rsidR="00644C2D" w:rsidRDefault="00644C2D">
      <w:pPr>
        <w:pStyle w:val="BodyText"/>
        <w:rPr>
          <w:b/>
          <w:sz w:val="20"/>
        </w:rPr>
      </w:pPr>
    </w:p>
    <w:p w14:paraId="34A5C6CE" w14:textId="77777777" w:rsidR="00644C2D" w:rsidRDefault="00644C2D">
      <w:pPr>
        <w:pStyle w:val="BodyText"/>
        <w:spacing w:before="206"/>
        <w:rPr>
          <w:b/>
          <w:sz w:val="20"/>
        </w:rPr>
      </w:pP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37"/>
        <w:gridCol w:w="660"/>
        <w:gridCol w:w="660"/>
        <w:gridCol w:w="663"/>
        <w:gridCol w:w="660"/>
        <w:gridCol w:w="660"/>
        <w:gridCol w:w="662"/>
        <w:gridCol w:w="660"/>
        <w:gridCol w:w="662"/>
        <w:gridCol w:w="660"/>
        <w:gridCol w:w="673"/>
        <w:gridCol w:w="675"/>
        <w:gridCol w:w="673"/>
        <w:gridCol w:w="663"/>
        <w:gridCol w:w="661"/>
        <w:gridCol w:w="663"/>
      </w:tblGrid>
      <w:tr w:rsidR="00644C2D" w14:paraId="533701D4" w14:textId="77777777">
        <w:trPr>
          <w:trHeight w:val="1794"/>
        </w:trPr>
        <w:tc>
          <w:tcPr>
            <w:tcW w:w="737" w:type="dxa"/>
          </w:tcPr>
          <w:p w14:paraId="56C8AEFE" w14:textId="77777777" w:rsidR="00644C2D" w:rsidRDefault="00000000">
            <w:pPr>
              <w:pStyle w:val="TableParagraph"/>
              <w:spacing w:before="4"/>
              <w:ind w:left="107"/>
              <w:rPr>
                <w:b/>
                <w:sz w:val="26"/>
              </w:rPr>
            </w:pPr>
            <w:r>
              <w:rPr>
                <w:b/>
                <w:spacing w:val="-5"/>
                <w:sz w:val="26"/>
              </w:rPr>
              <w:t>CO</w:t>
            </w:r>
          </w:p>
        </w:tc>
        <w:tc>
          <w:tcPr>
            <w:tcW w:w="660" w:type="dxa"/>
          </w:tcPr>
          <w:p w14:paraId="6BEE1E29" w14:textId="77777777" w:rsidR="00644C2D" w:rsidRDefault="00644C2D">
            <w:pPr>
              <w:pStyle w:val="TableParagraph"/>
              <w:spacing w:before="0"/>
              <w:rPr>
                <w:b/>
                <w:sz w:val="26"/>
              </w:rPr>
            </w:pPr>
          </w:p>
          <w:p w14:paraId="29080D92" w14:textId="77777777" w:rsidR="00644C2D" w:rsidRDefault="00000000">
            <w:pPr>
              <w:pStyle w:val="TableParagraph"/>
              <w:spacing w:before="0" w:line="450" w:lineRule="atLeast"/>
              <w:ind w:left="108" w:right="338"/>
              <w:jc w:val="both"/>
              <w:rPr>
                <w:b/>
                <w:sz w:val="26"/>
              </w:rPr>
            </w:pPr>
            <w:r>
              <w:rPr>
                <w:b/>
                <w:spacing w:val="-10"/>
                <w:sz w:val="26"/>
              </w:rPr>
              <w:t>P O 1</w:t>
            </w:r>
          </w:p>
        </w:tc>
        <w:tc>
          <w:tcPr>
            <w:tcW w:w="660" w:type="dxa"/>
          </w:tcPr>
          <w:p w14:paraId="34FD6B7D" w14:textId="77777777" w:rsidR="00644C2D" w:rsidRDefault="00644C2D">
            <w:pPr>
              <w:pStyle w:val="TableParagraph"/>
              <w:spacing w:before="0"/>
              <w:rPr>
                <w:b/>
                <w:sz w:val="26"/>
              </w:rPr>
            </w:pPr>
          </w:p>
          <w:p w14:paraId="79115EE4" w14:textId="77777777" w:rsidR="00644C2D" w:rsidRDefault="00000000">
            <w:pPr>
              <w:pStyle w:val="TableParagraph"/>
              <w:spacing w:before="0" w:line="450" w:lineRule="atLeast"/>
              <w:ind w:left="107" w:right="338"/>
              <w:jc w:val="both"/>
              <w:rPr>
                <w:b/>
                <w:sz w:val="26"/>
              </w:rPr>
            </w:pPr>
            <w:r>
              <w:rPr>
                <w:b/>
                <w:spacing w:val="-10"/>
                <w:sz w:val="26"/>
              </w:rPr>
              <w:t>P O 2</w:t>
            </w:r>
          </w:p>
        </w:tc>
        <w:tc>
          <w:tcPr>
            <w:tcW w:w="663" w:type="dxa"/>
          </w:tcPr>
          <w:p w14:paraId="2A7251C8" w14:textId="77777777" w:rsidR="00644C2D" w:rsidRDefault="00644C2D">
            <w:pPr>
              <w:pStyle w:val="TableParagraph"/>
              <w:spacing w:before="0"/>
              <w:rPr>
                <w:b/>
                <w:sz w:val="26"/>
              </w:rPr>
            </w:pPr>
          </w:p>
          <w:p w14:paraId="7EB8305B" w14:textId="77777777" w:rsidR="00644C2D" w:rsidRDefault="00000000">
            <w:pPr>
              <w:pStyle w:val="TableParagraph"/>
              <w:spacing w:before="0" w:line="450" w:lineRule="atLeast"/>
              <w:ind w:left="108" w:right="341"/>
              <w:jc w:val="both"/>
              <w:rPr>
                <w:b/>
                <w:sz w:val="26"/>
              </w:rPr>
            </w:pPr>
            <w:r>
              <w:rPr>
                <w:b/>
                <w:spacing w:val="-10"/>
                <w:sz w:val="26"/>
              </w:rPr>
              <w:t>P O 3</w:t>
            </w:r>
          </w:p>
        </w:tc>
        <w:tc>
          <w:tcPr>
            <w:tcW w:w="660" w:type="dxa"/>
          </w:tcPr>
          <w:p w14:paraId="7B2416EE" w14:textId="77777777" w:rsidR="00644C2D" w:rsidRDefault="00644C2D">
            <w:pPr>
              <w:pStyle w:val="TableParagraph"/>
              <w:spacing w:before="0"/>
              <w:rPr>
                <w:b/>
                <w:sz w:val="26"/>
              </w:rPr>
            </w:pPr>
          </w:p>
          <w:p w14:paraId="32909CAD" w14:textId="77777777" w:rsidR="00644C2D" w:rsidRDefault="00000000">
            <w:pPr>
              <w:pStyle w:val="TableParagraph"/>
              <w:spacing w:before="0" w:line="450" w:lineRule="atLeast"/>
              <w:ind w:left="105" w:right="340"/>
              <w:jc w:val="both"/>
              <w:rPr>
                <w:b/>
                <w:sz w:val="26"/>
              </w:rPr>
            </w:pPr>
            <w:r>
              <w:rPr>
                <w:b/>
                <w:spacing w:val="-10"/>
                <w:sz w:val="26"/>
              </w:rPr>
              <w:t>P O 4</w:t>
            </w:r>
          </w:p>
        </w:tc>
        <w:tc>
          <w:tcPr>
            <w:tcW w:w="660" w:type="dxa"/>
          </w:tcPr>
          <w:p w14:paraId="70D76832" w14:textId="77777777" w:rsidR="00644C2D" w:rsidRDefault="00644C2D">
            <w:pPr>
              <w:pStyle w:val="TableParagraph"/>
              <w:spacing w:before="0"/>
              <w:rPr>
                <w:b/>
                <w:sz w:val="26"/>
              </w:rPr>
            </w:pPr>
          </w:p>
          <w:p w14:paraId="12C52DB8" w14:textId="77777777" w:rsidR="00644C2D" w:rsidRDefault="00000000">
            <w:pPr>
              <w:pStyle w:val="TableParagraph"/>
              <w:spacing w:before="0" w:line="450" w:lineRule="atLeast"/>
              <w:ind w:left="107" w:right="338"/>
              <w:jc w:val="both"/>
              <w:rPr>
                <w:b/>
                <w:sz w:val="26"/>
              </w:rPr>
            </w:pPr>
            <w:r>
              <w:rPr>
                <w:b/>
                <w:spacing w:val="-10"/>
                <w:sz w:val="26"/>
              </w:rPr>
              <w:t>P O 5</w:t>
            </w:r>
          </w:p>
        </w:tc>
        <w:tc>
          <w:tcPr>
            <w:tcW w:w="662" w:type="dxa"/>
          </w:tcPr>
          <w:p w14:paraId="3177A085" w14:textId="77777777" w:rsidR="00644C2D" w:rsidRDefault="00644C2D">
            <w:pPr>
              <w:pStyle w:val="TableParagraph"/>
              <w:spacing w:before="0"/>
              <w:rPr>
                <w:b/>
                <w:sz w:val="26"/>
              </w:rPr>
            </w:pPr>
          </w:p>
          <w:p w14:paraId="5555DC64" w14:textId="77777777" w:rsidR="00644C2D" w:rsidRDefault="00000000">
            <w:pPr>
              <w:pStyle w:val="TableParagraph"/>
              <w:spacing w:before="0" w:line="450" w:lineRule="atLeast"/>
              <w:ind w:left="107" w:right="340"/>
              <w:jc w:val="both"/>
              <w:rPr>
                <w:b/>
                <w:sz w:val="26"/>
              </w:rPr>
            </w:pPr>
            <w:r>
              <w:rPr>
                <w:b/>
                <w:spacing w:val="-10"/>
                <w:sz w:val="26"/>
              </w:rPr>
              <w:t>P O 6</w:t>
            </w:r>
          </w:p>
        </w:tc>
        <w:tc>
          <w:tcPr>
            <w:tcW w:w="660" w:type="dxa"/>
          </w:tcPr>
          <w:p w14:paraId="59F4CC82" w14:textId="77777777" w:rsidR="00644C2D" w:rsidRDefault="00644C2D">
            <w:pPr>
              <w:pStyle w:val="TableParagraph"/>
              <w:spacing w:before="0"/>
              <w:rPr>
                <w:b/>
                <w:sz w:val="26"/>
              </w:rPr>
            </w:pPr>
          </w:p>
          <w:p w14:paraId="1F566B73" w14:textId="77777777" w:rsidR="00644C2D" w:rsidRDefault="00000000">
            <w:pPr>
              <w:pStyle w:val="TableParagraph"/>
              <w:spacing w:before="0" w:line="450" w:lineRule="atLeast"/>
              <w:ind w:left="108" w:right="337"/>
              <w:jc w:val="both"/>
              <w:rPr>
                <w:b/>
                <w:sz w:val="26"/>
              </w:rPr>
            </w:pPr>
            <w:r>
              <w:rPr>
                <w:b/>
                <w:spacing w:val="-10"/>
                <w:sz w:val="26"/>
              </w:rPr>
              <w:t>P O 7</w:t>
            </w:r>
          </w:p>
        </w:tc>
        <w:tc>
          <w:tcPr>
            <w:tcW w:w="662" w:type="dxa"/>
          </w:tcPr>
          <w:p w14:paraId="5164D48C" w14:textId="77777777" w:rsidR="00644C2D" w:rsidRDefault="00644C2D">
            <w:pPr>
              <w:pStyle w:val="TableParagraph"/>
              <w:spacing w:before="0"/>
              <w:rPr>
                <w:b/>
                <w:sz w:val="26"/>
              </w:rPr>
            </w:pPr>
          </w:p>
          <w:p w14:paraId="243ADA6C" w14:textId="77777777" w:rsidR="00644C2D" w:rsidRDefault="00000000">
            <w:pPr>
              <w:pStyle w:val="TableParagraph"/>
              <w:spacing w:before="0" w:line="450" w:lineRule="atLeast"/>
              <w:ind w:left="108" w:right="339"/>
              <w:jc w:val="both"/>
              <w:rPr>
                <w:b/>
                <w:sz w:val="26"/>
              </w:rPr>
            </w:pPr>
            <w:r>
              <w:rPr>
                <w:b/>
                <w:spacing w:val="-10"/>
                <w:sz w:val="26"/>
              </w:rPr>
              <w:t>P O 8</w:t>
            </w:r>
          </w:p>
        </w:tc>
        <w:tc>
          <w:tcPr>
            <w:tcW w:w="660" w:type="dxa"/>
          </w:tcPr>
          <w:p w14:paraId="00DA39BB" w14:textId="77777777" w:rsidR="00644C2D" w:rsidRDefault="00644C2D">
            <w:pPr>
              <w:pStyle w:val="TableParagraph"/>
              <w:spacing w:before="0"/>
              <w:rPr>
                <w:b/>
                <w:sz w:val="26"/>
              </w:rPr>
            </w:pPr>
          </w:p>
          <w:p w14:paraId="4EE55BE7" w14:textId="77777777" w:rsidR="00644C2D" w:rsidRDefault="00000000">
            <w:pPr>
              <w:pStyle w:val="TableParagraph"/>
              <w:spacing w:before="0" w:line="450" w:lineRule="atLeast"/>
              <w:ind w:left="109" w:right="337"/>
              <w:jc w:val="both"/>
              <w:rPr>
                <w:b/>
                <w:sz w:val="26"/>
              </w:rPr>
            </w:pPr>
            <w:r>
              <w:rPr>
                <w:b/>
                <w:spacing w:val="-10"/>
                <w:sz w:val="26"/>
              </w:rPr>
              <w:t>P O 9</w:t>
            </w:r>
          </w:p>
        </w:tc>
        <w:tc>
          <w:tcPr>
            <w:tcW w:w="673" w:type="dxa"/>
          </w:tcPr>
          <w:p w14:paraId="500383C3" w14:textId="77777777" w:rsidR="00644C2D" w:rsidRDefault="00644C2D">
            <w:pPr>
              <w:pStyle w:val="TableParagraph"/>
              <w:spacing w:before="0"/>
              <w:rPr>
                <w:b/>
                <w:sz w:val="26"/>
              </w:rPr>
            </w:pPr>
          </w:p>
          <w:p w14:paraId="31E2A2C9" w14:textId="77777777" w:rsidR="00644C2D" w:rsidRDefault="00000000">
            <w:pPr>
              <w:pStyle w:val="TableParagraph"/>
              <w:spacing w:before="0" w:line="450" w:lineRule="atLeast"/>
              <w:ind w:left="109" w:right="292"/>
              <w:jc w:val="both"/>
              <w:rPr>
                <w:b/>
                <w:sz w:val="26"/>
              </w:rPr>
            </w:pPr>
            <w:r>
              <w:rPr>
                <w:b/>
                <w:spacing w:val="-10"/>
                <w:sz w:val="26"/>
              </w:rPr>
              <w:t xml:space="preserve">P O </w:t>
            </w:r>
            <w:r>
              <w:rPr>
                <w:b/>
                <w:spacing w:val="-5"/>
                <w:sz w:val="26"/>
              </w:rPr>
              <w:t>10</w:t>
            </w:r>
          </w:p>
        </w:tc>
        <w:tc>
          <w:tcPr>
            <w:tcW w:w="675" w:type="dxa"/>
          </w:tcPr>
          <w:p w14:paraId="5E8BD5C7" w14:textId="77777777" w:rsidR="00644C2D" w:rsidRDefault="00644C2D">
            <w:pPr>
              <w:pStyle w:val="TableParagraph"/>
              <w:spacing w:before="0"/>
              <w:rPr>
                <w:b/>
                <w:sz w:val="26"/>
              </w:rPr>
            </w:pPr>
          </w:p>
          <w:p w14:paraId="35952E8D" w14:textId="77777777" w:rsidR="00644C2D" w:rsidRDefault="00000000">
            <w:pPr>
              <w:pStyle w:val="TableParagraph"/>
              <w:spacing w:before="0" w:line="450" w:lineRule="atLeast"/>
              <w:ind w:left="108" w:right="296"/>
              <w:jc w:val="both"/>
              <w:rPr>
                <w:b/>
                <w:sz w:val="26"/>
              </w:rPr>
            </w:pPr>
            <w:r>
              <w:rPr>
                <w:b/>
                <w:spacing w:val="-10"/>
                <w:sz w:val="26"/>
              </w:rPr>
              <w:t xml:space="preserve">P O </w:t>
            </w:r>
            <w:r>
              <w:rPr>
                <w:b/>
                <w:spacing w:val="-5"/>
                <w:sz w:val="26"/>
              </w:rPr>
              <w:t>11</w:t>
            </w:r>
          </w:p>
        </w:tc>
        <w:tc>
          <w:tcPr>
            <w:tcW w:w="673" w:type="dxa"/>
          </w:tcPr>
          <w:p w14:paraId="3727A958" w14:textId="77777777" w:rsidR="00644C2D" w:rsidRDefault="00644C2D">
            <w:pPr>
              <w:pStyle w:val="TableParagraph"/>
              <w:spacing w:before="0"/>
              <w:rPr>
                <w:b/>
                <w:sz w:val="26"/>
              </w:rPr>
            </w:pPr>
          </w:p>
          <w:p w14:paraId="079871CF" w14:textId="77777777" w:rsidR="00644C2D" w:rsidRDefault="00000000">
            <w:pPr>
              <w:pStyle w:val="TableParagraph"/>
              <w:spacing w:before="0" w:line="450" w:lineRule="atLeast"/>
              <w:ind w:left="108" w:right="293"/>
              <w:jc w:val="both"/>
              <w:rPr>
                <w:b/>
                <w:sz w:val="26"/>
              </w:rPr>
            </w:pPr>
            <w:r>
              <w:rPr>
                <w:b/>
                <w:spacing w:val="-10"/>
                <w:sz w:val="26"/>
              </w:rPr>
              <w:t xml:space="preserve">P O </w:t>
            </w:r>
            <w:r>
              <w:rPr>
                <w:b/>
                <w:spacing w:val="-5"/>
                <w:sz w:val="26"/>
              </w:rPr>
              <w:t>12</w:t>
            </w:r>
          </w:p>
        </w:tc>
        <w:tc>
          <w:tcPr>
            <w:tcW w:w="663" w:type="dxa"/>
          </w:tcPr>
          <w:p w14:paraId="7E52C7B2" w14:textId="77777777" w:rsidR="00644C2D" w:rsidRDefault="00000000">
            <w:pPr>
              <w:pStyle w:val="TableParagraph"/>
              <w:spacing w:before="4" w:line="360" w:lineRule="auto"/>
              <w:ind w:left="107" w:right="342"/>
              <w:jc w:val="both"/>
              <w:rPr>
                <w:b/>
                <w:sz w:val="26"/>
              </w:rPr>
            </w:pPr>
            <w:r>
              <w:rPr>
                <w:b/>
                <w:spacing w:val="-10"/>
                <w:sz w:val="26"/>
              </w:rPr>
              <w:t>P S O</w:t>
            </w:r>
          </w:p>
          <w:p w14:paraId="48C3EC07" w14:textId="77777777" w:rsidR="00644C2D" w:rsidRDefault="00000000">
            <w:pPr>
              <w:pStyle w:val="TableParagraph"/>
              <w:spacing w:before="0" w:line="298" w:lineRule="exact"/>
              <w:ind w:left="107"/>
              <w:rPr>
                <w:b/>
                <w:sz w:val="26"/>
              </w:rPr>
            </w:pPr>
            <w:r>
              <w:rPr>
                <w:b/>
                <w:spacing w:val="-10"/>
                <w:sz w:val="26"/>
              </w:rPr>
              <w:t>1</w:t>
            </w:r>
          </w:p>
        </w:tc>
        <w:tc>
          <w:tcPr>
            <w:tcW w:w="661" w:type="dxa"/>
          </w:tcPr>
          <w:p w14:paraId="1F42A5D5" w14:textId="77777777" w:rsidR="00644C2D" w:rsidRDefault="00000000">
            <w:pPr>
              <w:pStyle w:val="TableParagraph"/>
              <w:spacing w:before="4" w:line="360" w:lineRule="auto"/>
              <w:ind w:left="107" w:right="340"/>
              <w:jc w:val="both"/>
              <w:rPr>
                <w:b/>
                <w:sz w:val="26"/>
              </w:rPr>
            </w:pPr>
            <w:r>
              <w:rPr>
                <w:b/>
                <w:spacing w:val="-10"/>
                <w:sz w:val="26"/>
              </w:rPr>
              <w:t>P S O</w:t>
            </w:r>
          </w:p>
          <w:p w14:paraId="5AE09553" w14:textId="77777777" w:rsidR="00644C2D" w:rsidRDefault="00000000">
            <w:pPr>
              <w:pStyle w:val="TableParagraph"/>
              <w:spacing w:before="0" w:line="298" w:lineRule="exact"/>
              <w:ind w:left="107"/>
              <w:rPr>
                <w:b/>
                <w:sz w:val="26"/>
              </w:rPr>
            </w:pPr>
            <w:r>
              <w:rPr>
                <w:b/>
                <w:spacing w:val="-10"/>
                <w:sz w:val="26"/>
              </w:rPr>
              <w:t>2</w:t>
            </w:r>
          </w:p>
        </w:tc>
        <w:tc>
          <w:tcPr>
            <w:tcW w:w="663" w:type="dxa"/>
          </w:tcPr>
          <w:p w14:paraId="74CD6CC9" w14:textId="77777777" w:rsidR="00644C2D" w:rsidRDefault="00000000">
            <w:pPr>
              <w:pStyle w:val="TableParagraph"/>
              <w:spacing w:before="4" w:line="360" w:lineRule="auto"/>
              <w:ind w:left="106" w:right="343"/>
              <w:jc w:val="both"/>
              <w:rPr>
                <w:b/>
                <w:sz w:val="26"/>
              </w:rPr>
            </w:pPr>
            <w:r>
              <w:rPr>
                <w:b/>
                <w:spacing w:val="-10"/>
                <w:sz w:val="26"/>
              </w:rPr>
              <w:t>P S O</w:t>
            </w:r>
          </w:p>
          <w:p w14:paraId="07D360D8" w14:textId="77777777" w:rsidR="00644C2D" w:rsidRDefault="00000000">
            <w:pPr>
              <w:pStyle w:val="TableParagraph"/>
              <w:spacing w:before="0" w:line="298" w:lineRule="exact"/>
              <w:ind w:left="106"/>
              <w:rPr>
                <w:b/>
                <w:sz w:val="26"/>
              </w:rPr>
            </w:pPr>
            <w:r>
              <w:rPr>
                <w:b/>
                <w:spacing w:val="-10"/>
                <w:sz w:val="26"/>
              </w:rPr>
              <w:t>3</w:t>
            </w:r>
          </w:p>
        </w:tc>
      </w:tr>
      <w:tr w:rsidR="00644C2D" w14:paraId="5AA81372" w14:textId="77777777">
        <w:trPr>
          <w:trHeight w:val="688"/>
        </w:trPr>
        <w:tc>
          <w:tcPr>
            <w:tcW w:w="737" w:type="dxa"/>
          </w:tcPr>
          <w:p w14:paraId="004E072C" w14:textId="77777777" w:rsidR="00644C2D" w:rsidRDefault="00000000">
            <w:pPr>
              <w:pStyle w:val="TableParagraph"/>
              <w:ind w:left="107"/>
              <w:rPr>
                <w:b/>
                <w:sz w:val="26"/>
              </w:rPr>
            </w:pPr>
            <w:r>
              <w:rPr>
                <w:b/>
                <w:spacing w:val="-5"/>
                <w:sz w:val="26"/>
              </w:rPr>
              <w:t>CO1</w:t>
            </w:r>
          </w:p>
        </w:tc>
        <w:tc>
          <w:tcPr>
            <w:tcW w:w="660" w:type="dxa"/>
          </w:tcPr>
          <w:p w14:paraId="4C75DEB4" w14:textId="77777777" w:rsidR="00644C2D" w:rsidRDefault="00000000">
            <w:pPr>
              <w:pStyle w:val="TableParagraph"/>
              <w:ind w:left="108"/>
              <w:rPr>
                <w:b/>
                <w:sz w:val="26"/>
              </w:rPr>
            </w:pPr>
            <w:r>
              <w:rPr>
                <w:b/>
                <w:spacing w:val="-10"/>
                <w:sz w:val="26"/>
              </w:rPr>
              <w:t>3</w:t>
            </w:r>
          </w:p>
        </w:tc>
        <w:tc>
          <w:tcPr>
            <w:tcW w:w="660" w:type="dxa"/>
          </w:tcPr>
          <w:p w14:paraId="60ED7050" w14:textId="77777777" w:rsidR="00644C2D" w:rsidRDefault="00000000">
            <w:pPr>
              <w:pStyle w:val="TableParagraph"/>
              <w:ind w:left="107"/>
              <w:rPr>
                <w:b/>
                <w:sz w:val="26"/>
              </w:rPr>
            </w:pPr>
            <w:r>
              <w:rPr>
                <w:b/>
                <w:spacing w:val="-10"/>
                <w:sz w:val="26"/>
              </w:rPr>
              <w:t>3</w:t>
            </w:r>
          </w:p>
        </w:tc>
        <w:tc>
          <w:tcPr>
            <w:tcW w:w="663" w:type="dxa"/>
          </w:tcPr>
          <w:p w14:paraId="0FFA9BE2" w14:textId="77777777" w:rsidR="00644C2D" w:rsidRDefault="00000000">
            <w:pPr>
              <w:pStyle w:val="TableParagraph"/>
              <w:ind w:left="108"/>
              <w:rPr>
                <w:b/>
                <w:sz w:val="26"/>
              </w:rPr>
            </w:pPr>
            <w:r>
              <w:rPr>
                <w:b/>
                <w:spacing w:val="-10"/>
                <w:sz w:val="26"/>
              </w:rPr>
              <w:t>2</w:t>
            </w:r>
          </w:p>
        </w:tc>
        <w:tc>
          <w:tcPr>
            <w:tcW w:w="660" w:type="dxa"/>
          </w:tcPr>
          <w:p w14:paraId="1C3AF962" w14:textId="77777777" w:rsidR="00644C2D" w:rsidRDefault="00000000">
            <w:pPr>
              <w:pStyle w:val="TableParagraph"/>
              <w:ind w:left="105"/>
              <w:rPr>
                <w:b/>
                <w:sz w:val="26"/>
              </w:rPr>
            </w:pPr>
            <w:r>
              <w:rPr>
                <w:b/>
                <w:spacing w:val="-10"/>
                <w:sz w:val="26"/>
              </w:rPr>
              <w:t>2</w:t>
            </w:r>
          </w:p>
        </w:tc>
        <w:tc>
          <w:tcPr>
            <w:tcW w:w="660" w:type="dxa"/>
          </w:tcPr>
          <w:p w14:paraId="1D7DD4A2" w14:textId="77777777" w:rsidR="00644C2D" w:rsidRDefault="00000000">
            <w:pPr>
              <w:pStyle w:val="TableParagraph"/>
              <w:ind w:left="107"/>
              <w:rPr>
                <w:b/>
                <w:sz w:val="26"/>
              </w:rPr>
            </w:pPr>
            <w:r>
              <w:rPr>
                <w:b/>
                <w:spacing w:val="-10"/>
                <w:sz w:val="26"/>
              </w:rPr>
              <w:t>1</w:t>
            </w:r>
          </w:p>
        </w:tc>
        <w:tc>
          <w:tcPr>
            <w:tcW w:w="662" w:type="dxa"/>
          </w:tcPr>
          <w:p w14:paraId="7F530EE2" w14:textId="77777777" w:rsidR="00644C2D" w:rsidRDefault="00000000">
            <w:pPr>
              <w:pStyle w:val="TableParagraph"/>
              <w:ind w:left="107"/>
              <w:rPr>
                <w:b/>
                <w:sz w:val="26"/>
              </w:rPr>
            </w:pPr>
            <w:r>
              <w:rPr>
                <w:b/>
                <w:spacing w:val="-10"/>
                <w:sz w:val="26"/>
              </w:rPr>
              <w:t>2</w:t>
            </w:r>
          </w:p>
        </w:tc>
        <w:tc>
          <w:tcPr>
            <w:tcW w:w="660" w:type="dxa"/>
          </w:tcPr>
          <w:p w14:paraId="306EF19C" w14:textId="77777777" w:rsidR="00644C2D" w:rsidRDefault="00000000">
            <w:pPr>
              <w:pStyle w:val="TableParagraph"/>
              <w:ind w:left="108"/>
              <w:rPr>
                <w:b/>
                <w:sz w:val="26"/>
              </w:rPr>
            </w:pPr>
            <w:r>
              <w:rPr>
                <w:b/>
                <w:spacing w:val="-10"/>
                <w:sz w:val="26"/>
              </w:rPr>
              <w:t>1</w:t>
            </w:r>
          </w:p>
        </w:tc>
        <w:tc>
          <w:tcPr>
            <w:tcW w:w="662" w:type="dxa"/>
          </w:tcPr>
          <w:p w14:paraId="2B37AABD" w14:textId="77777777" w:rsidR="00644C2D" w:rsidRDefault="00000000">
            <w:pPr>
              <w:pStyle w:val="TableParagraph"/>
              <w:ind w:left="108"/>
              <w:rPr>
                <w:b/>
                <w:sz w:val="26"/>
              </w:rPr>
            </w:pPr>
            <w:r>
              <w:rPr>
                <w:b/>
                <w:spacing w:val="-10"/>
                <w:sz w:val="26"/>
              </w:rPr>
              <w:t>1</w:t>
            </w:r>
          </w:p>
        </w:tc>
        <w:tc>
          <w:tcPr>
            <w:tcW w:w="660" w:type="dxa"/>
          </w:tcPr>
          <w:p w14:paraId="119DEFED" w14:textId="77777777" w:rsidR="00644C2D" w:rsidRDefault="00000000">
            <w:pPr>
              <w:pStyle w:val="TableParagraph"/>
              <w:ind w:left="109"/>
              <w:rPr>
                <w:b/>
                <w:sz w:val="26"/>
              </w:rPr>
            </w:pPr>
            <w:r>
              <w:rPr>
                <w:b/>
                <w:spacing w:val="-10"/>
                <w:sz w:val="26"/>
              </w:rPr>
              <w:t>1</w:t>
            </w:r>
          </w:p>
        </w:tc>
        <w:tc>
          <w:tcPr>
            <w:tcW w:w="673" w:type="dxa"/>
          </w:tcPr>
          <w:p w14:paraId="730A13B6" w14:textId="77777777" w:rsidR="00644C2D" w:rsidRDefault="00000000">
            <w:pPr>
              <w:pStyle w:val="TableParagraph"/>
              <w:ind w:left="109"/>
              <w:rPr>
                <w:b/>
                <w:sz w:val="26"/>
              </w:rPr>
            </w:pPr>
            <w:r>
              <w:rPr>
                <w:b/>
                <w:spacing w:val="-10"/>
                <w:sz w:val="26"/>
              </w:rPr>
              <w:t>2</w:t>
            </w:r>
          </w:p>
        </w:tc>
        <w:tc>
          <w:tcPr>
            <w:tcW w:w="675" w:type="dxa"/>
          </w:tcPr>
          <w:p w14:paraId="64A32B4B" w14:textId="77777777" w:rsidR="00644C2D" w:rsidRDefault="00000000">
            <w:pPr>
              <w:pStyle w:val="TableParagraph"/>
              <w:ind w:left="108"/>
              <w:rPr>
                <w:b/>
                <w:sz w:val="26"/>
              </w:rPr>
            </w:pPr>
            <w:r>
              <w:rPr>
                <w:b/>
                <w:spacing w:val="-10"/>
                <w:sz w:val="26"/>
              </w:rPr>
              <w:t>1</w:t>
            </w:r>
          </w:p>
        </w:tc>
        <w:tc>
          <w:tcPr>
            <w:tcW w:w="673" w:type="dxa"/>
          </w:tcPr>
          <w:p w14:paraId="62C0D7F3" w14:textId="77777777" w:rsidR="00644C2D" w:rsidRDefault="00000000">
            <w:pPr>
              <w:pStyle w:val="TableParagraph"/>
              <w:ind w:left="108"/>
              <w:rPr>
                <w:b/>
                <w:sz w:val="26"/>
              </w:rPr>
            </w:pPr>
            <w:r>
              <w:rPr>
                <w:b/>
                <w:spacing w:val="-10"/>
                <w:sz w:val="26"/>
              </w:rPr>
              <w:t>2</w:t>
            </w:r>
          </w:p>
        </w:tc>
        <w:tc>
          <w:tcPr>
            <w:tcW w:w="663" w:type="dxa"/>
          </w:tcPr>
          <w:p w14:paraId="1B298136" w14:textId="77777777" w:rsidR="00644C2D" w:rsidRDefault="00000000">
            <w:pPr>
              <w:pStyle w:val="TableParagraph"/>
              <w:ind w:left="107"/>
              <w:rPr>
                <w:b/>
                <w:sz w:val="26"/>
              </w:rPr>
            </w:pPr>
            <w:r>
              <w:rPr>
                <w:b/>
                <w:spacing w:val="-10"/>
                <w:sz w:val="26"/>
              </w:rPr>
              <w:t>3</w:t>
            </w:r>
          </w:p>
        </w:tc>
        <w:tc>
          <w:tcPr>
            <w:tcW w:w="661" w:type="dxa"/>
          </w:tcPr>
          <w:p w14:paraId="224EB8BB" w14:textId="77777777" w:rsidR="00644C2D" w:rsidRDefault="00000000">
            <w:pPr>
              <w:pStyle w:val="TableParagraph"/>
              <w:ind w:left="107"/>
              <w:rPr>
                <w:b/>
                <w:sz w:val="26"/>
              </w:rPr>
            </w:pPr>
            <w:r>
              <w:rPr>
                <w:b/>
                <w:spacing w:val="-10"/>
                <w:sz w:val="26"/>
              </w:rPr>
              <w:t>2</w:t>
            </w:r>
          </w:p>
        </w:tc>
        <w:tc>
          <w:tcPr>
            <w:tcW w:w="663" w:type="dxa"/>
          </w:tcPr>
          <w:p w14:paraId="411195AE" w14:textId="77777777" w:rsidR="00644C2D" w:rsidRDefault="00000000">
            <w:pPr>
              <w:pStyle w:val="TableParagraph"/>
              <w:ind w:left="106"/>
              <w:rPr>
                <w:b/>
                <w:sz w:val="26"/>
              </w:rPr>
            </w:pPr>
            <w:r>
              <w:rPr>
                <w:b/>
                <w:spacing w:val="-10"/>
                <w:sz w:val="26"/>
              </w:rPr>
              <w:t>2</w:t>
            </w:r>
          </w:p>
        </w:tc>
      </w:tr>
      <w:tr w:rsidR="00644C2D" w14:paraId="0F50D83A" w14:textId="77777777">
        <w:trPr>
          <w:trHeight w:val="688"/>
        </w:trPr>
        <w:tc>
          <w:tcPr>
            <w:tcW w:w="737" w:type="dxa"/>
          </w:tcPr>
          <w:p w14:paraId="7CFED114" w14:textId="77777777" w:rsidR="00644C2D" w:rsidRDefault="00000000">
            <w:pPr>
              <w:pStyle w:val="TableParagraph"/>
              <w:ind w:left="107"/>
              <w:rPr>
                <w:b/>
                <w:sz w:val="26"/>
              </w:rPr>
            </w:pPr>
            <w:r>
              <w:rPr>
                <w:b/>
                <w:spacing w:val="-5"/>
                <w:sz w:val="26"/>
              </w:rPr>
              <w:t>CO2</w:t>
            </w:r>
          </w:p>
        </w:tc>
        <w:tc>
          <w:tcPr>
            <w:tcW w:w="660" w:type="dxa"/>
          </w:tcPr>
          <w:p w14:paraId="56A7F635" w14:textId="77777777" w:rsidR="00644C2D" w:rsidRDefault="00000000">
            <w:pPr>
              <w:pStyle w:val="TableParagraph"/>
              <w:ind w:left="108"/>
              <w:rPr>
                <w:b/>
                <w:sz w:val="26"/>
              </w:rPr>
            </w:pPr>
            <w:r>
              <w:rPr>
                <w:b/>
                <w:spacing w:val="-10"/>
                <w:sz w:val="26"/>
              </w:rPr>
              <w:t>2</w:t>
            </w:r>
          </w:p>
        </w:tc>
        <w:tc>
          <w:tcPr>
            <w:tcW w:w="660" w:type="dxa"/>
          </w:tcPr>
          <w:p w14:paraId="049D3888" w14:textId="77777777" w:rsidR="00644C2D" w:rsidRDefault="00000000">
            <w:pPr>
              <w:pStyle w:val="TableParagraph"/>
              <w:ind w:left="107"/>
              <w:rPr>
                <w:b/>
                <w:sz w:val="26"/>
              </w:rPr>
            </w:pPr>
            <w:r>
              <w:rPr>
                <w:b/>
                <w:spacing w:val="-10"/>
                <w:sz w:val="26"/>
              </w:rPr>
              <w:t>3</w:t>
            </w:r>
          </w:p>
        </w:tc>
        <w:tc>
          <w:tcPr>
            <w:tcW w:w="663" w:type="dxa"/>
          </w:tcPr>
          <w:p w14:paraId="1E8E74C0" w14:textId="77777777" w:rsidR="00644C2D" w:rsidRDefault="00000000">
            <w:pPr>
              <w:pStyle w:val="TableParagraph"/>
              <w:ind w:left="108"/>
              <w:rPr>
                <w:b/>
                <w:sz w:val="26"/>
              </w:rPr>
            </w:pPr>
            <w:r>
              <w:rPr>
                <w:b/>
                <w:spacing w:val="-10"/>
                <w:sz w:val="26"/>
              </w:rPr>
              <w:t>2</w:t>
            </w:r>
          </w:p>
        </w:tc>
        <w:tc>
          <w:tcPr>
            <w:tcW w:w="660" w:type="dxa"/>
          </w:tcPr>
          <w:p w14:paraId="5A21BE31" w14:textId="77777777" w:rsidR="00644C2D" w:rsidRDefault="00000000">
            <w:pPr>
              <w:pStyle w:val="TableParagraph"/>
              <w:ind w:left="105"/>
              <w:rPr>
                <w:b/>
                <w:sz w:val="26"/>
              </w:rPr>
            </w:pPr>
            <w:r>
              <w:rPr>
                <w:b/>
                <w:spacing w:val="-10"/>
                <w:sz w:val="26"/>
              </w:rPr>
              <w:t>3</w:t>
            </w:r>
          </w:p>
        </w:tc>
        <w:tc>
          <w:tcPr>
            <w:tcW w:w="660" w:type="dxa"/>
          </w:tcPr>
          <w:p w14:paraId="5B8A52D6" w14:textId="77777777" w:rsidR="00644C2D" w:rsidRDefault="00000000">
            <w:pPr>
              <w:pStyle w:val="TableParagraph"/>
              <w:ind w:left="107"/>
              <w:rPr>
                <w:b/>
                <w:sz w:val="26"/>
              </w:rPr>
            </w:pPr>
            <w:r>
              <w:rPr>
                <w:b/>
                <w:spacing w:val="-10"/>
                <w:sz w:val="26"/>
              </w:rPr>
              <w:t>2</w:t>
            </w:r>
          </w:p>
        </w:tc>
        <w:tc>
          <w:tcPr>
            <w:tcW w:w="662" w:type="dxa"/>
          </w:tcPr>
          <w:p w14:paraId="6498D14E" w14:textId="77777777" w:rsidR="00644C2D" w:rsidRDefault="00000000">
            <w:pPr>
              <w:pStyle w:val="TableParagraph"/>
              <w:ind w:left="107"/>
              <w:rPr>
                <w:b/>
                <w:sz w:val="26"/>
              </w:rPr>
            </w:pPr>
            <w:r>
              <w:rPr>
                <w:b/>
                <w:spacing w:val="-10"/>
                <w:sz w:val="26"/>
              </w:rPr>
              <w:t>1</w:t>
            </w:r>
          </w:p>
        </w:tc>
        <w:tc>
          <w:tcPr>
            <w:tcW w:w="660" w:type="dxa"/>
          </w:tcPr>
          <w:p w14:paraId="55A276F3" w14:textId="77777777" w:rsidR="00644C2D" w:rsidRDefault="00000000">
            <w:pPr>
              <w:pStyle w:val="TableParagraph"/>
              <w:ind w:left="108"/>
              <w:rPr>
                <w:b/>
                <w:sz w:val="26"/>
              </w:rPr>
            </w:pPr>
            <w:r>
              <w:rPr>
                <w:b/>
                <w:spacing w:val="-10"/>
                <w:sz w:val="26"/>
              </w:rPr>
              <w:t>1</w:t>
            </w:r>
          </w:p>
        </w:tc>
        <w:tc>
          <w:tcPr>
            <w:tcW w:w="662" w:type="dxa"/>
          </w:tcPr>
          <w:p w14:paraId="54BA2B68" w14:textId="77777777" w:rsidR="00644C2D" w:rsidRDefault="00000000">
            <w:pPr>
              <w:pStyle w:val="TableParagraph"/>
              <w:ind w:left="108"/>
              <w:rPr>
                <w:b/>
                <w:sz w:val="26"/>
              </w:rPr>
            </w:pPr>
            <w:r>
              <w:rPr>
                <w:b/>
                <w:spacing w:val="-10"/>
                <w:sz w:val="26"/>
              </w:rPr>
              <w:t>1</w:t>
            </w:r>
          </w:p>
        </w:tc>
        <w:tc>
          <w:tcPr>
            <w:tcW w:w="660" w:type="dxa"/>
          </w:tcPr>
          <w:p w14:paraId="05201A8A" w14:textId="77777777" w:rsidR="00644C2D" w:rsidRDefault="00000000">
            <w:pPr>
              <w:pStyle w:val="TableParagraph"/>
              <w:ind w:left="109"/>
              <w:rPr>
                <w:b/>
                <w:sz w:val="26"/>
              </w:rPr>
            </w:pPr>
            <w:r>
              <w:rPr>
                <w:b/>
                <w:spacing w:val="-10"/>
                <w:sz w:val="26"/>
              </w:rPr>
              <w:t>2</w:t>
            </w:r>
          </w:p>
        </w:tc>
        <w:tc>
          <w:tcPr>
            <w:tcW w:w="673" w:type="dxa"/>
          </w:tcPr>
          <w:p w14:paraId="3BA6C6DF" w14:textId="77777777" w:rsidR="00644C2D" w:rsidRDefault="00000000">
            <w:pPr>
              <w:pStyle w:val="TableParagraph"/>
              <w:ind w:left="109"/>
              <w:rPr>
                <w:b/>
                <w:sz w:val="26"/>
              </w:rPr>
            </w:pPr>
            <w:r>
              <w:rPr>
                <w:b/>
                <w:spacing w:val="-10"/>
                <w:sz w:val="26"/>
              </w:rPr>
              <w:t>2</w:t>
            </w:r>
          </w:p>
        </w:tc>
        <w:tc>
          <w:tcPr>
            <w:tcW w:w="675" w:type="dxa"/>
          </w:tcPr>
          <w:p w14:paraId="08282F55" w14:textId="77777777" w:rsidR="00644C2D" w:rsidRDefault="00000000">
            <w:pPr>
              <w:pStyle w:val="TableParagraph"/>
              <w:ind w:left="108"/>
              <w:rPr>
                <w:b/>
                <w:sz w:val="26"/>
              </w:rPr>
            </w:pPr>
            <w:r>
              <w:rPr>
                <w:b/>
                <w:spacing w:val="-10"/>
                <w:sz w:val="26"/>
              </w:rPr>
              <w:t>1</w:t>
            </w:r>
          </w:p>
        </w:tc>
        <w:tc>
          <w:tcPr>
            <w:tcW w:w="673" w:type="dxa"/>
          </w:tcPr>
          <w:p w14:paraId="08AC8CF3" w14:textId="77777777" w:rsidR="00644C2D" w:rsidRDefault="00000000">
            <w:pPr>
              <w:pStyle w:val="TableParagraph"/>
              <w:ind w:left="108"/>
              <w:rPr>
                <w:b/>
                <w:sz w:val="26"/>
              </w:rPr>
            </w:pPr>
            <w:r>
              <w:rPr>
                <w:b/>
                <w:spacing w:val="-10"/>
                <w:sz w:val="26"/>
              </w:rPr>
              <w:t>3</w:t>
            </w:r>
          </w:p>
        </w:tc>
        <w:tc>
          <w:tcPr>
            <w:tcW w:w="663" w:type="dxa"/>
          </w:tcPr>
          <w:p w14:paraId="5EA7FB2D" w14:textId="77777777" w:rsidR="00644C2D" w:rsidRDefault="00000000">
            <w:pPr>
              <w:pStyle w:val="TableParagraph"/>
              <w:ind w:left="107"/>
              <w:rPr>
                <w:b/>
                <w:sz w:val="26"/>
              </w:rPr>
            </w:pPr>
            <w:r>
              <w:rPr>
                <w:b/>
                <w:spacing w:val="-10"/>
                <w:sz w:val="26"/>
              </w:rPr>
              <w:t>2</w:t>
            </w:r>
          </w:p>
        </w:tc>
        <w:tc>
          <w:tcPr>
            <w:tcW w:w="661" w:type="dxa"/>
          </w:tcPr>
          <w:p w14:paraId="6D5BD053" w14:textId="77777777" w:rsidR="00644C2D" w:rsidRDefault="00000000">
            <w:pPr>
              <w:pStyle w:val="TableParagraph"/>
              <w:ind w:left="107"/>
              <w:rPr>
                <w:b/>
                <w:sz w:val="26"/>
              </w:rPr>
            </w:pPr>
            <w:r>
              <w:rPr>
                <w:b/>
                <w:spacing w:val="-10"/>
                <w:sz w:val="26"/>
              </w:rPr>
              <w:t>2</w:t>
            </w:r>
          </w:p>
        </w:tc>
        <w:tc>
          <w:tcPr>
            <w:tcW w:w="663" w:type="dxa"/>
          </w:tcPr>
          <w:p w14:paraId="7653FE54" w14:textId="77777777" w:rsidR="00644C2D" w:rsidRDefault="00000000">
            <w:pPr>
              <w:pStyle w:val="TableParagraph"/>
              <w:ind w:left="106"/>
              <w:rPr>
                <w:b/>
                <w:sz w:val="26"/>
              </w:rPr>
            </w:pPr>
            <w:r>
              <w:rPr>
                <w:b/>
                <w:spacing w:val="-10"/>
                <w:sz w:val="26"/>
              </w:rPr>
              <w:t>2</w:t>
            </w:r>
          </w:p>
        </w:tc>
      </w:tr>
      <w:tr w:rsidR="00644C2D" w14:paraId="3609981C" w14:textId="77777777">
        <w:trPr>
          <w:trHeight w:val="688"/>
        </w:trPr>
        <w:tc>
          <w:tcPr>
            <w:tcW w:w="737" w:type="dxa"/>
          </w:tcPr>
          <w:p w14:paraId="2B83D85A" w14:textId="77777777" w:rsidR="00644C2D" w:rsidRDefault="00000000">
            <w:pPr>
              <w:pStyle w:val="TableParagraph"/>
              <w:ind w:left="107"/>
              <w:rPr>
                <w:b/>
                <w:sz w:val="26"/>
              </w:rPr>
            </w:pPr>
            <w:r>
              <w:rPr>
                <w:b/>
                <w:spacing w:val="-5"/>
                <w:sz w:val="26"/>
              </w:rPr>
              <w:t>CO3</w:t>
            </w:r>
          </w:p>
        </w:tc>
        <w:tc>
          <w:tcPr>
            <w:tcW w:w="660" w:type="dxa"/>
          </w:tcPr>
          <w:p w14:paraId="7C0FBFC5" w14:textId="77777777" w:rsidR="00644C2D" w:rsidRDefault="00000000">
            <w:pPr>
              <w:pStyle w:val="TableParagraph"/>
              <w:ind w:left="108"/>
              <w:rPr>
                <w:b/>
                <w:sz w:val="26"/>
              </w:rPr>
            </w:pPr>
            <w:r>
              <w:rPr>
                <w:b/>
                <w:spacing w:val="-10"/>
                <w:sz w:val="26"/>
              </w:rPr>
              <w:t>2</w:t>
            </w:r>
          </w:p>
        </w:tc>
        <w:tc>
          <w:tcPr>
            <w:tcW w:w="660" w:type="dxa"/>
          </w:tcPr>
          <w:p w14:paraId="033CE8EC" w14:textId="77777777" w:rsidR="00644C2D" w:rsidRDefault="00000000">
            <w:pPr>
              <w:pStyle w:val="TableParagraph"/>
              <w:ind w:left="107"/>
              <w:rPr>
                <w:b/>
                <w:sz w:val="26"/>
              </w:rPr>
            </w:pPr>
            <w:r>
              <w:rPr>
                <w:b/>
                <w:spacing w:val="-10"/>
                <w:sz w:val="26"/>
              </w:rPr>
              <w:t>2</w:t>
            </w:r>
          </w:p>
        </w:tc>
        <w:tc>
          <w:tcPr>
            <w:tcW w:w="663" w:type="dxa"/>
          </w:tcPr>
          <w:p w14:paraId="52C05F0E" w14:textId="77777777" w:rsidR="00644C2D" w:rsidRDefault="00000000">
            <w:pPr>
              <w:pStyle w:val="TableParagraph"/>
              <w:ind w:left="108"/>
              <w:rPr>
                <w:b/>
                <w:sz w:val="26"/>
              </w:rPr>
            </w:pPr>
            <w:r>
              <w:rPr>
                <w:b/>
                <w:spacing w:val="-10"/>
                <w:sz w:val="26"/>
              </w:rPr>
              <w:t>3</w:t>
            </w:r>
          </w:p>
        </w:tc>
        <w:tc>
          <w:tcPr>
            <w:tcW w:w="660" w:type="dxa"/>
          </w:tcPr>
          <w:p w14:paraId="390B7434" w14:textId="77777777" w:rsidR="00644C2D" w:rsidRDefault="00000000">
            <w:pPr>
              <w:pStyle w:val="TableParagraph"/>
              <w:ind w:left="105"/>
              <w:rPr>
                <w:b/>
                <w:sz w:val="26"/>
              </w:rPr>
            </w:pPr>
            <w:r>
              <w:rPr>
                <w:b/>
                <w:spacing w:val="-10"/>
                <w:sz w:val="26"/>
              </w:rPr>
              <w:t>2</w:t>
            </w:r>
          </w:p>
        </w:tc>
        <w:tc>
          <w:tcPr>
            <w:tcW w:w="660" w:type="dxa"/>
          </w:tcPr>
          <w:p w14:paraId="0775D0C0" w14:textId="77777777" w:rsidR="00644C2D" w:rsidRDefault="00000000">
            <w:pPr>
              <w:pStyle w:val="TableParagraph"/>
              <w:ind w:left="107"/>
              <w:rPr>
                <w:b/>
                <w:sz w:val="26"/>
              </w:rPr>
            </w:pPr>
            <w:r>
              <w:rPr>
                <w:b/>
                <w:spacing w:val="-10"/>
                <w:sz w:val="26"/>
              </w:rPr>
              <w:t>2</w:t>
            </w:r>
          </w:p>
        </w:tc>
        <w:tc>
          <w:tcPr>
            <w:tcW w:w="662" w:type="dxa"/>
          </w:tcPr>
          <w:p w14:paraId="4DD611C4" w14:textId="77777777" w:rsidR="00644C2D" w:rsidRDefault="00000000">
            <w:pPr>
              <w:pStyle w:val="TableParagraph"/>
              <w:ind w:left="107"/>
              <w:rPr>
                <w:b/>
                <w:sz w:val="26"/>
              </w:rPr>
            </w:pPr>
            <w:r>
              <w:rPr>
                <w:b/>
                <w:spacing w:val="-10"/>
                <w:sz w:val="26"/>
              </w:rPr>
              <w:t>1</w:t>
            </w:r>
          </w:p>
        </w:tc>
        <w:tc>
          <w:tcPr>
            <w:tcW w:w="660" w:type="dxa"/>
          </w:tcPr>
          <w:p w14:paraId="28747900" w14:textId="77777777" w:rsidR="00644C2D" w:rsidRDefault="00000000">
            <w:pPr>
              <w:pStyle w:val="TableParagraph"/>
              <w:ind w:left="108"/>
              <w:rPr>
                <w:b/>
                <w:sz w:val="26"/>
              </w:rPr>
            </w:pPr>
            <w:r>
              <w:rPr>
                <w:b/>
                <w:spacing w:val="-10"/>
                <w:sz w:val="26"/>
              </w:rPr>
              <w:t>2</w:t>
            </w:r>
          </w:p>
        </w:tc>
        <w:tc>
          <w:tcPr>
            <w:tcW w:w="662" w:type="dxa"/>
          </w:tcPr>
          <w:p w14:paraId="1752C4F4" w14:textId="77777777" w:rsidR="00644C2D" w:rsidRDefault="00000000">
            <w:pPr>
              <w:pStyle w:val="TableParagraph"/>
              <w:ind w:left="108"/>
              <w:rPr>
                <w:b/>
                <w:sz w:val="26"/>
              </w:rPr>
            </w:pPr>
            <w:r>
              <w:rPr>
                <w:b/>
                <w:spacing w:val="-10"/>
                <w:sz w:val="26"/>
              </w:rPr>
              <w:t>2</w:t>
            </w:r>
          </w:p>
        </w:tc>
        <w:tc>
          <w:tcPr>
            <w:tcW w:w="660" w:type="dxa"/>
          </w:tcPr>
          <w:p w14:paraId="5D5A70D9" w14:textId="77777777" w:rsidR="00644C2D" w:rsidRDefault="00000000">
            <w:pPr>
              <w:pStyle w:val="TableParagraph"/>
              <w:ind w:left="109"/>
              <w:rPr>
                <w:b/>
                <w:sz w:val="26"/>
              </w:rPr>
            </w:pPr>
            <w:r>
              <w:rPr>
                <w:b/>
                <w:spacing w:val="-10"/>
                <w:sz w:val="26"/>
              </w:rPr>
              <w:t>3</w:t>
            </w:r>
          </w:p>
        </w:tc>
        <w:tc>
          <w:tcPr>
            <w:tcW w:w="673" w:type="dxa"/>
          </w:tcPr>
          <w:p w14:paraId="71A8151D" w14:textId="77777777" w:rsidR="00644C2D" w:rsidRDefault="00000000">
            <w:pPr>
              <w:pStyle w:val="TableParagraph"/>
              <w:ind w:left="109"/>
              <w:rPr>
                <w:b/>
                <w:sz w:val="26"/>
              </w:rPr>
            </w:pPr>
            <w:r>
              <w:rPr>
                <w:b/>
                <w:spacing w:val="-10"/>
                <w:sz w:val="26"/>
              </w:rPr>
              <w:t>2</w:t>
            </w:r>
          </w:p>
        </w:tc>
        <w:tc>
          <w:tcPr>
            <w:tcW w:w="675" w:type="dxa"/>
          </w:tcPr>
          <w:p w14:paraId="583EE308" w14:textId="77777777" w:rsidR="00644C2D" w:rsidRDefault="00000000">
            <w:pPr>
              <w:pStyle w:val="TableParagraph"/>
              <w:ind w:left="108"/>
              <w:rPr>
                <w:b/>
                <w:sz w:val="26"/>
              </w:rPr>
            </w:pPr>
            <w:r>
              <w:rPr>
                <w:b/>
                <w:spacing w:val="-10"/>
                <w:sz w:val="26"/>
              </w:rPr>
              <w:t>3</w:t>
            </w:r>
          </w:p>
        </w:tc>
        <w:tc>
          <w:tcPr>
            <w:tcW w:w="673" w:type="dxa"/>
          </w:tcPr>
          <w:p w14:paraId="7F98A084" w14:textId="77777777" w:rsidR="00644C2D" w:rsidRDefault="00000000">
            <w:pPr>
              <w:pStyle w:val="TableParagraph"/>
              <w:ind w:left="108"/>
              <w:rPr>
                <w:b/>
                <w:sz w:val="26"/>
              </w:rPr>
            </w:pPr>
            <w:r>
              <w:rPr>
                <w:b/>
                <w:spacing w:val="-10"/>
                <w:sz w:val="26"/>
              </w:rPr>
              <w:t>2</w:t>
            </w:r>
          </w:p>
        </w:tc>
        <w:tc>
          <w:tcPr>
            <w:tcW w:w="663" w:type="dxa"/>
          </w:tcPr>
          <w:p w14:paraId="1D52D666" w14:textId="77777777" w:rsidR="00644C2D" w:rsidRDefault="00000000">
            <w:pPr>
              <w:pStyle w:val="TableParagraph"/>
              <w:ind w:left="107"/>
              <w:rPr>
                <w:b/>
                <w:sz w:val="26"/>
              </w:rPr>
            </w:pPr>
            <w:r>
              <w:rPr>
                <w:b/>
                <w:spacing w:val="-10"/>
                <w:sz w:val="26"/>
              </w:rPr>
              <w:t>2</w:t>
            </w:r>
          </w:p>
        </w:tc>
        <w:tc>
          <w:tcPr>
            <w:tcW w:w="661" w:type="dxa"/>
          </w:tcPr>
          <w:p w14:paraId="0DF7D702" w14:textId="77777777" w:rsidR="00644C2D" w:rsidRDefault="00000000">
            <w:pPr>
              <w:pStyle w:val="TableParagraph"/>
              <w:ind w:left="107"/>
              <w:rPr>
                <w:b/>
                <w:sz w:val="26"/>
              </w:rPr>
            </w:pPr>
            <w:r>
              <w:rPr>
                <w:b/>
                <w:spacing w:val="-10"/>
                <w:sz w:val="26"/>
              </w:rPr>
              <w:t>3</w:t>
            </w:r>
          </w:p>
        </w:tc>
        <w:tc>
          <w:tcPr>
            <w:tcW w:w="663" w:type="dxa"/>
          </w:tcPr>
          <w:p w14:paraId="780013EE" w14:textId="77777777" w:rsidR="00644C2D" w:rsidRDefault="00000000">
            <w:pPr>
              <w:pStyle w:val="TableParagraph"/>
              <w:ind w:left="106"/>
              <w:rPr>
                <w:b/>
                <w:sz w:val="26"/>
              </w:rPr>
            </w:pPr>
            <w:r>
              <w:rPr>
                <w:b/>
                <w:spacing w:val="-10"/>
                <w:sz w:val="26"/>
              </w:rPr>
              <w:t>3</w:t>
            </w:r>
          </w:p>
        </w:tc>
      </w:tr>
      <w:tr w:rsidR="00644C2D" w14:paraId="702820F8" w14:textId="77777777">
        <w:trPr>
          <w:trHeight w:val="688"/>
        </w:trPr>
        <w:tc>
          <w:tcPr>
            <w:tcW w:w="737" w:type="dxa"/>
          </w:tcPr>
          <w:p w14:paraId="291D2D62" w14:textId="77777777" w:rsidR="00644C2D" w:rsidRDefault="00000000">
            <w:pPr>
              <w:pStyle w:val="TableParagraph"/>
              <w:ind w:left="107"/>
              <w:rPr>
                <w:b/>
                <w:sz w:val="26"/>
              </w:rPr>
            </w:pPr>
            <w:r>
              <w:rPr>
                <w:b/>
                <w:spacing w:val="-5"/>
                <w:sz w:val="26"/>
              </w:rPr>
              <w:t>CO4</w:t>
            </w:r>
          </w:p>
        </w:tc>
        <w:tc>
          <w:tcPr>
            <w:tcW w:w="660" w:type="dxa"/>
          </w:tcPr>
          <w:p w14:paraId="5F62DFD1" w14:textId="77777777" w:rsidR="00644C2D" w:rsidRDefault="00000000">
            <w:pPr>
              <w:pStyle w:val="TableParagraph"/>
              <w:ind w:left="108"/>
              <w:rPr>
                <w:b/>
                <w:sz w:val="26"/>
              </w:rPr>
            </w:pPr>
            <w:r>
              <w:rPr>
                <w:b/>
                <w:spacing w:val="-10"/>
                <w:sz w:val="26"/>
              </w:rPr>
              <w:t>3</w:t>
            </w:r>
          </w:p>
        </w:tc>
        <w:tc>
          <w:tcPr>
            <w:tcW w:w="660" w:type="dxa"/>
          </w:tcPr>
          <w:p w14:paraId="6F313F3F" w14:textId="77777777" w:rsidR="00644C2D" w:rsidRDefault="00000000">
            <w:pPr>
              <w:pStyle w:val="TableParagraph"/>
              <w:ind w:left="107"/>
              <w:rPr>
                <w:b/>
                <w:sz w:val="26"/>
              </w:rPr>
            </w:pPr>
            <w:r>
              <w:rPr>
                <w:b/>
                <w:spacing w:val="-10"/>
                <w:sz w:val="26"/>
              </w:rPr>
              <w:t>3</w:t>
            </w:r>
          </w:p>
        </w:tc>
        <w:tc>
          <w:tcPr>
            <w:tcW w:w="663" w:type="dxa"/>
          </w:tcPr>
          <w:p w14:paraId="4F544A6C" w14:textId="77777777" w:rsidR="00644C2D" w:rsidRDefault="00000000">
            <w:pPr>
              <w:pStyle w:val="TableParagraph"/>
              <w:ind w:left="108"/>
              <w:rPr>
                <w:b/>
                <w:sz w:val="26"/>
              </w:rPr>
            </w:pPr>
            <w:r>
              <w:rPr>
                <w:b/>
                <w:spacing w:val="-10"/>
                <w:sz w:val="26"/>
              </w:rPr>
              <w:t>3</w:t>
            </w:r>
          </w:p>
        </w:tc>
        <w:tc>
          <w:tcPr>
            <w:tcW w:w="660" w:type="dxa"/>
          </w:tcPr>
          <w:p w14:paraId="6FB7F8DC" w14:textId="77777777" w:rsidR="00644C2D" w:rsidRDefault="00000000">
            <w:pPr>
              <w:pStyle w:val="TableParagraph"/>
              <w:ind w:left="105"/>
              <w:rPr>
                <w:b/>
                <w:sz w:val="26"/>
              </w:rPr>
            </w:pPr>
            <w:r>
              <w:rPr>
                <w:b/>
                <w:spacing w:val="-10"/>
                <w:sz w:val="26"/>
              </w:rPr>
              <w:t>3</w:t>
            </w:r>
          </w:p>
        </w:tc>
        <w:tc>
          <w:tcPr>
            <w:tcW w:w="660" w:type="dxa"/>
          </w:tcPr>
          <w:p w14:paraId="7FD2F1C6" w14:textId="77777777" w:rsidR="00644C2D" w:rsidRDefault="00000000">
            <w:pPr>
              <w:pStyle w:val="TableParagraph"/>
              <w:ind w:left="107"/>
              <w:rPr>
                <w:b/>
                <w:sz w:val="26"/>
              </w:rPr>
            </w:pPr>
            <w:r>
              <w:rPr>
                <w:b/>
                <w:spacing w:val="-10"/>
                <w:sz w:val="26"/>
              </w:rPr>
              <w:t>3</w:t>
            </w:r>
          </w:p>
        </w:tc>
        <w:tc>
          <w:tcPr>
            <w:tcW w:w="662" w:type="dxa"/>
          </w:tcPr>
          <w:p w14:paraId="5A9241D3" w14:textId="77777777" w:rsidR="00644C2D" w:rsidRDefault="00000000">
            <w:pPr>
              <w:pStyle w:val="TableParagraph"/>
              <w:ind w:left="107"/>
              <w:rPr>
                <w:b/>
                <w:sz w:val="26"/>
              </w:rPr>
            </w:pPr>
            <w:r>
              <w:rPr>
                <w:b/>
                <w:spacing w:val="-10"/>
                <w:sz w:val="26"/>
              </w:rPr>
              <w:t>2</w:t>
            </w:r>
          </w:p>
        </w:tc>
        <w:tc>
          <w:tcPr>
            <w:tcW w:w="660" w:type="dxa"/>
          </w:tcPr>
          <w:p w14:paraId="37F41019" w14:textId="77777777" w:rsidR="00644C2D" w:rsidRDefault="00000000">
            <w:pPr>
              <w:pStyle w:val="TableParagraph"/>
              <w:ind w:left="108"/>
              <w:rPr>
                <w:b/>
                <w:sz w:val="26"/>
              </w:rPr>
            </w:pPr>
            <w:r>
              <w:rPr>
                <w:b/>
                <w:spacing w:val="-10"/>
                <w:sz w:val="26"/>
              </w:rPr>
              <w:t>2</w:t>
            </w:r>
          </w:p>
        </w:tc>
        <w:tc>
          <w:tcPr>
            <w:tcW w:w="662" w:type="dxa"/>
          </w:tcPr>
          <w:p w14:paraId="291A5DC2" w14:textId="77777777" w:rsidR="00644C2D" w:rsidRDefault="00000000">
            <w:pPr>
              <w:pStyle w:val="TableParagraph"/>
              <w:ind w:left="108"/>
              <w:rPr>
                <w:b/>
                <w:sz w:val="26"/>
              </w:rPr>
            </w:pPr>
            <w:r>
              <w:rPr>
                <w:b/>
                <w:spacing w:val="-10"/>
                <w:sz w:val="26"/>
              </w:rPr>
              <w:t>2</w:t>
            </w:r>
          </w:p>
        </w:tc>
        <w:tc>
          <w:tcPr>
            <w:tcW w:w="660" w:type="dxa"/>
          </w:tcPr>
          <w:p w14:paraId="738BAAAC" w14:textId="77777777" w:rsidR="00644C2D" w:rsidRDefault="00000000">
            <w:pPr>
              <w:pStyle w:val="TableParagraph"/>
              <w:ind w:left="109"/>
              <w:rPr>
                <w:b/>
                <w:sz w:val="26"/>
              </w:rPr>
            </w:pPr>
            <w:r>
              <w:rPr>
                <w:b/>
                <w:spacing w:val="-10"/>
                <w:sz w:val="26"/>
              </w:rPr>
              <w:t>2</w:t>
            </w:r>
          </w:p>
        </w:tc>
        <w:tc>
          <w:tcPr>
            <w:tcW w:w="673" w:type="dxa"/>
          </w:tcPr>
          <w:p w14:paraId="501F8876" w14:textId="77777777" w:rsidR="00644C2D" w:rsidRDefault="00000000">
            <w:pPr>
              <w:pStyle w:val="TableParagraph"/>
              <w:ind w:left="109"/>
              <w:rPr>
                <w:b/>
                <w:sz w:val="26"/>
              </w:rPr>
            </w:pPr>
            <w:r>
              <w:rPr>
                <w:b/>
                <w:spacing w:val="-10"/>
                <w:sz w:val="26"/>
              </w:rPr>
              <w:t>3</w:t>
            </w:r>
          </w:p>
        </w:tc>
        <w:tc>
          <w:tcPr>
            <w:tcW w:w="675" w:type="dxa"/>
          </w:tcPr>
          <w:p w14:paraId="64C2F9FF" w14:textId="77777777" w:rsidR="00644C2D" w:rsidRDefault="00000000">
            <w:pPr>
              <w:pStyle w:val="TableParagraph"/>
              <w:ind w:left="108"/>
              <w:rPr>
                <w:b/>
                <w:sz w:val="26"/>
              </w:rPr>
            </w:pPr>
            <w:r>
              <w:rPr>
                <w:b/>
                <w:spacing w:val="-10"/>
                <w:sz w:val="26"/>
              </w:rPr>
              <w:t>2</w:t>
            </w:r>
          </w:p>
        </w:tc>
        <w:tc>
          <w:tcPr>
            <w:tcW w:w="673" w:type="dxa"/>
          </w:tcPr>
          <w:p w14:paraId="26FD9164" w14:textId="77777777" w:rsidR="00644C2D" w:rsidRDefault="00000000">
            <w:pPr>
              <w:pStyle w:val="TableParagraph"/>
              <w:ind w:left="108"/>
              <w:rPr>
                <w:b/>
                <w:sz w:val="26"/>
              </w:rPr>
            </w:pPr>
            <w:r>
              <w:rPr>
                <w:b/>
                <w:spacing w:val="-10"/>
                <w:sz w:val="26"/>
              </w:rPr>
              <w:t>2</w:t>
            </w:r>
          </w:p>
        </w:tc>
        <w:tc>
          <w:tcPr>
            <w:tcW w:w="663" w:type="dxa"/>
          </w:tcPr>
          <w:p w14:paraId="68BF766D" w14:textId="77777777" w:rsidR="00644C2D" w:rsidRDefault="00000000">
            <w:pPr>
              <w:pStyle w:val="TableParagraph"/>
              <w:ind w:left="107"/>
              <w:rPr>
                <w:b/>
                <w:sz w:val="26"/>
              </w:rPr>
            </w:pPr>
            <w:r>
              <w:rPr>
                <w:b/>
                <w:spacing w:val="-10"/>
                <w:sz w:val="26"/>
              </w:rPr>
              <w:t>3</w:t>
            </w:r>
          </w:p>
        </w:tc>
        <w:tc>
          <w:tcPr>
            <w:tcW w:w="661" w:type="dxa"/>
          </w:tcPr>
          <w:p w14:paraId="142F3048" w14:textId="77777777" w:rsidR="00644C2D" w:rsidRDefault="00000000">
            <w:pPr>
              <w:pStyle w:val="TableParagraph"/>
              <w:ind w:left="107"/>
              <w:rPr>
                <w:b/>
                <w:sz w:val="26"/>
              </w:rPr>
            </w:pPr>
            <w:r>
              <w:rPr>
                <w:b/>
                <w:spacing w:val="-10"/>
                <w:sz w:val="26"/>
              </w:rPr>
              <w:t>3</w:t>
            </w:r>
          </w:p>
        </w:tc>
        <w:tc>
          <w:tcPr>
            <w:tcW w:w="663" w:type="dxa"/>
          </w:tcPr>
          <w:p w14:paraId="715BF738" w14:textId="77777777" w:rsidR="00644C2D" w:rsidRDefault="00000000">
            <w:pPr>
              <w:pStyle w:val="TableParagraph"/>
              <w:ind w:left="106"/>
              <w:rPr>
                <w:b/>
                <w:sz w:val="26"/>
              </w:rPr>
            </w:pPr>
            <w:r>
              <w:rPr>
                <w:b/>
                <w:spacing w:val="-10"/>
                <w:sz w:val="26"/>
              </w:rPr>
              <w:t>3</w:t>
            </w:r>
          </w:p>
        </w:tc>
      </w:tr>
      <w:tr w:rsidR="00644C2D" w14:paraId="65E0095D" w14:textId="77777777">
        <w:trPr>
          <w:trHeight w:val="688"/>
        </w:trPr>
        <w:tc>
          <w:tcPr>
            <w:tcW w:w="737" w:type="dxa"/>
          </w:tcPr>
          <w:p w14:paraId="4E85AD39" w14:textId="77777777" w:rsidR="00644C2D" w:rsidRDefault="00000000">
            <w:pPr>
              <w:pStyle w:val="TableParagraph"/>
              <w:ind w:left="107"/>
              <w:rPr>
                <w:b/>
                <w:sz w:val="26"/>
              </w:rPr>
            </w:pPr>
            <w:r>
              <w:rPr>
                <w:b/>
                <w:spacing w:val="-5"/>
                <w:sz w:val="26"/>
              </w:rPr>
              <w:t>CO5</w:t>
            </w:r>
          </w:p>
        </w:tc>
        <w:tc>
          <w:tcPr>
            <w:tcW w:w="660" w:type="dxa"/>
          </w:tcPr>
          <w:p w14:paraId="79534988" w14:textId="77777777" w:rsidR="00644C2D" w:rsidRDefault="00000000">
            <w:pPr>
              <w:pStyle w:val="TableParagraph"/>
              <w:ind w:left="108"/>
              <w:rPr>
                <w:b/>
                <w:sz w:val="26"/>
              </w:rPr>
            </w:pPr>
            <w:r>
              <w:rPr>
                <w:b/>
                <w:spacing w:val="-10"/>
                <w:sz w:val="26"/>
              </w:rPr>
              <w:t>2</w:t>
            </w:r>
          </w:p>
        </w:tc>
        <w:tc>
          <w:tcPr>
            <w:tcW w:w="660" w:type="dxa"/>
          </w:tcPr>
          <w:p w14:paraId="0B38E0D8" w14:textId="77777777" w:rsidR="00644C2D" w:rsidRDefault="00000000">
            <w:pPr>
              <w:pStyle w:val="TableParagraph"/>
              <w:ind w:left="107"/>
              <w:rPr>
                <w:b/>
                <w:sz w:val="26"/>
              </w:rPr>
            </w:pPr>
            <w:r>
              <w:rPr>
                <w:b/>
                <w:spacing w:val="-10"/>
                <w:sz w:val="26"/>
              </w:rPr>
              <w:t>2</w:t>
            </w:r>
          </w:p>
        </w:tc>
        <w:tc>
          <w:tcPr>
            <w:tcW w:w="663" w:type="dxa"/>
          </w:tcPr>
          <w:p w14:paraId="20166A74" w14:textId="77777777" w:rsidR="00644C2D" w:rsidRDefault="00000000">
            <w:pPr>
              <w:pStyle w:val="TableParagraph"/>
              <w:ind w:left="108"/>
              <w:rPr>
                <w:b/>
                <w:sz w:val="26"/>
              </w:rPr>
            </w:pPr>
            <w:r>
              <w:rPr>
                <w:b/>
                <w:spacing w:val="-10"/>
                <w:sz w:val="26"/>
              </w:rPr>
              <w:t>2</w:t>
            </w:r>
          </w:p>
        </w:tc>
        <w:tc>
          <w:tcPr>
            <w:tcW w:w="660" w:type="dxa"/>
          </w:tcPr>
          <w:p w14:paraId="16FEAF85" w14:textId="77777777" w:rsidR="00644C2D" w:rsidRDefault="00000000">
            <w:pPr>
              <w:pStyle w:val="TableParagraph"/>
              <w:ind w:left="105"/>
              <w:rPr>
                <w:b/>
                <w:sz w:val="26"/>
              </w:rPr>
            </w:pPr>
            <w:r>
              <w:rPr>
                <w:b/>
                <w:spacing w:val="-10"/>
                <w:sz w:val="26"/>
              </w:rPr>
              <w:t>1</w:t>
            </w:r>
          </w:p>
        </w:tc>
        <w:tc>
          <w:tcPr>
            <w:tcW w:w="660" w:type="dxa"/>
          </w:tcPr>
          <w:p w14:paraId="43A050D1" w14:textId="77777777" w:rsidR="00644C2D" w:rsidRDefault="00000000">
            <w:pPr>
              <w:pStyle w:val="TableParagraph"/>
              <w:ind w:left="107"/>
              <w:rPr>
                <w:b/>
                <w:sz w:val="26"/>
              </w:rPr>
            </w:pPr>
            <w:r>
              <w:rPr>
                <w:b/>
                <w:spacing w:val="-10"/>
                <w:sz w:val="26"/>
              </w:rPr>
              <w:t>2</w:t>
            </w:r>
          </w:p>
        </w:tc>
        <w:tc>
          <w:tcPr>
            <w:tcW w:w="662" w:type="dxa"/>
          </w:tcPr>
          <w:p w14:paraId="7849310C" w14:textId="77777777" w:rsidR="00644C2D" w:rsidRDefault="00000000">
            <w:pPr>
              <w:pStyle w:val="TableParagraph"/>
              <w:ind w:left="107"/>
              <w:rPr>
                <w:b/>
                <w:sz w:val="26"/>
              </w:rPr>
            </w:pPr>
            <w:r>
              <w:rPr>
                <w:b/>
                <w:spacing w:val="-10"/>
                <w:sz w:val="26"/>
              </w:rPr>
              <w:t>2</w:t>
            </w:r>
          </w:p>
        </w:tc>
        <w:tc>
          <w:tcPr>
            <w:tcW w:w="660" w:type="dxa"/>
          </w:tcPr>
          <w:p w14:paraId="2AEB925F" w14:textId="77777777" w:rsidR="00644C2D" w:rsidRDefault="00000000">
            <w:pPr>
              <w:pStyle w:val="TableParagraph"/>
              <w:ind w:left="108"/>
              <w:rPr>
                <w:b/>
                <w:sz w:val="26"/>
              </w:rPr>
            </w:pPr>
            <w:r>
              <w:rPr>
                <w:b/>
                <w:spacing w:val="-10"/>
                <w:sz w:val="26"/>
              </w:rPr>
              <w:t>2</w:t>
            </w:r>
          </w:p>
        </w:tc>
        <w:tc>
          <w:tcPr>
            <w:tcW w:w="662" w:type="dxa"/>
          </w:tcPr>
          <w:p w14:paraId="2A5B077A" w14:textId="77777777" w:rsidR="00644C2D" w:rsidRDefault="00000000">
            <w:pPr>
              <w:pStyle w:val="TableParagraph"/>
              <w:ind w:left="108"/>
              <w:rPr>
                <w:b/>
                <w:sz w:val="26"/>
              </w:rPr>
            </w:pPr>
            <w:r>
              <w:rPr>
                <w:b/>
                <w:spacing w:val="-10"/>
                <w:sz w:val="26"/>
              </w:rPr>
              <w:t>3</w:t>
            </w:r>
          </w:p>
        </w:tc>
        <w:tc>
          <w:tcPr>
            <w:tcW w:w="660" w:type="dxa"/>
          </w:tcPr>
          <w:p w14:paraId="013A994F" w14:textId="77777777" w:rsidR="00644C2D" w:rsidRDefault="00000000">
            <w:pPr>
              <w:pStyle w:val="TableParagraph"/>
              <w:ind w:left="109"/>
              <w:rPr>
                <w:b/>
                <w:sz w:val="26"/>
              </w:rPr>
            </w:pPr>
            <w:r>
              <w:rPr>
                <w:b/>
                <w:spacing w:val="-10"/>
                <w:sz w:val="26"/>
              </w:rPr>
              <w:t>3</w:t>
            </w:r>
          </w:p>
        </w:tc>
        <w:tc>
          <w:tcPr>
            <w:tcW w:w="673" w:type="dxa"/>
          </w:tcPr>
          <w:p w14:paraId="401811D7" w14:textId="77777777" w:rsidR="00644C2D" w:rsidRDefault="00000000">
            <w:pPr>
              <w:pStyle w:val="TableParagraph"/>
              <w:ind w:left="109"/>
              <w:rPr>
                <w:b/>
                <w:sz w:val="26"/>
              </w:rPr>
            </w:pPr>
            <w:r>
              <w:rPr>
                <w:b/>
                <w:spacing w:val="-10"/>
                <w:sz w:val="26"/>
              </w:rPr>
              <w:t>3</w:t>
            </w:r>
          </w:p>
        </w:tc>
        <w:tc>
          <w:tcPr>
            <w:tcW w:w="675" w:type="dxa"/>
          </w:tcPr>
          <w:p w14:paraId="76712A0A" w14:textId="77777777" w:rsidR="00644C2D" w:rsidRDefault="00000000">
            <w:pPr>
              <w:pStyle w:val="TableParagraph"/>
              <w:ind w:left="108"/>
              <w:rPr>
                <w:b/>
                <w:sz w:val="26"/>
              </w:rPr>
            </w:pPr>
            <w:r>
              <w:rPr>
                <w:b/>
                <w:spacing w:val="-10"/>
                <w:sz w:val="26"/>
              </w:rPr>
              <w:t>3</w:t>
            </w:r>
          </w:p>
        </w:tc>
        <w:tc>
          <w:tcPr>
            <w:tcW w:w="673" w:type="dxa"/>
          </w:tcPr>
          <w:p w14:paraId="6E66AB21" w14:textId="77777777" w:rsidR="00644C2D" w:rsidRDefault="00000000">
            <w:pPr>
              <w:pStyle w:val="TableParagraph"/>
              <w:ind w:left="108"/>
              <w:rPr>
                <w:b/>
                <w:sz w:val="26"/>
              </w:rPr>
            </w:pPr>
            <w:r>
              <w:rPr>
                <w:b/>
                <w:spacing w:val="-10"/>
                <w:sz w:val="26"/>
              </w:rPr>
              <w:t>2</w:t>
            </w:r>
          </w:p>
        </w:tc>
        <w:tc>
          <w:tcPr>
            <w:tcW w:w="663" w:type="dxa"/>
          </w:tcPr>
          <w:p w14:paraId="73C00799" w14:textId="77777777" w:rsidR="00644C2D" w:rsidRDefault="00000000">
            <w:pPr>
              <w:pStyle w:val="TableParagraph"/>
              <w:ind w:left="107"/>
              <w:rPr>
                <w:b/>
                <w:sz w:val="26"/>
              </w:rPr>
            </w:pPr>
            <w:r>
              <w:rPr>
                <w:b/>
                <w:spacing w:val="-10"/>
                <w:sz w:val="26"/>
              </w:rPr>
              <w:t>2</w:t>
            </w:r>
          </w:p>
        </w:tc>
        <w:tc>
          <w:tcPr>
            <w:tcW w:w="661" w:type="dxa"/>
          </w:tcPr>
          <w:p w14:paraId="28F0671A" w14:textId="77777777" w:rsidR="00644C2D" w:rsidRDefault="00000000">
            <w:pPr>
              <w:pStyle w:val="TableParagraph"/>
              <w:ind w:left="107"/>
              <w:rPr>
                <w:b/>
                <w:sz w:val="26"/>
              </w:rPr>
            </w:pPr>
            <w:r>
              <w:rPr>
                <w:b/>
                <w:spacing w:val="-10"/>
                <w:sz w:val="26"/>
              </w:rPr>
              <w:t>2</w:t>
            </w:r>
          </w:p>
        </w:tc>
        <w:tc>
          <w:tcPr>
            <w:tcW w:w="663" w:type="dxa"/>
          </w:tcPr>
          <w:p w14:paraId="29B0274A" w14:textId="77777777" w:rsidR="00644C2D" w:rsidRDefault="00000000">
            <w:pPr>
              <w:pStyle w:val="TableParagraph"/>
              <w:ind w:left="106"/>
              <w:rPr>
                <w:b/>
                <w:sz w:val="26"/>
              </w:rPr>
            </w:pPr>
            <w:r>
              <w:rPr>
                <w:b/>
                <w:spacing w:val="-10"/>
                <w:sz w:val="26"/>
              </w:rPr>
              <w:t>3</w:t>
            </w:r>
          </w:p>
        </w:tc>
      </w:tr>
    </w:tbl>
    <w:p w14:paraId="5ED41990" w14:textId="77777777" w:rsidR="00644C2D" w:rsidRDefault="00644C2D">
      <w:pPr>
        <w:pStyle w:val="BodyText"/>
        <w:rPr>
          <w:b/>
        </w:rPr>
      </w:pPr>
    </w:p>
    <w:p w14:paraId="09E58EEB" w14:textId="77777777" w:rsidR="00644C2D" w:rsidRDefault="00644C2D">
      <w:pPr>
        <w:pStyle w:val="BodyText"/>
        <w:rPr>
          <w:b/>
        </w:rPr>
      </w:pPr>
    </w:p>
    <w:p w14:paraId="46A88C89" w14:textId="77777777" w:rsidR="00644C2D" w:rsidRDefault="00644C2D">
      <w:pPr>
        <w:pStyle w:val="BodyText"/>
        <w:spacing w:before="6"/>
        <w:rPr>
          <w:b/>
        </w:rPr>
      </w:pPr>
    </w:p>
    <w:p w14:paraId="4B244254" w14:textId="77777777" w:rsidR="00644C2D" w:rsidRDefault="00000000">
      <w:pPr>
        <w:pStyle w:val="BodyText"/>
        <w:ind w:left="501"/>
      </w:pPr>
      <w:r>
        <w:t>Note:</w:t>
      </w:r>
      <w:r>
        <w:rPr>
          <w:spacing w:val="-5"/>
        </w:rPr>
        <w:t xml:space="preserve"> </w:t>
      </w:r>
      <w:r>
        <w:t>Correlation</w:t>
      </w:r>
      <w:r>
        <w:rPr>
          <w:spacing w:val="-5"/>
        </w:rPr>
        <w:t xml:space="preserve"> </w:t>
      </w:r>
      <w:r>
        <w:t>levels</w:t>
      </w:r>
      <w:r>
        <w:rPr>
          <w:spacing w:val="-4"/>
        </w:rPr>
        <w:t xml:space="preserve"> </w:t>
      </w:r>
      <w:r>
        <w:t>1,</w:t>
      </w:r>
      <w:r>
        <w:rPr>
          <w:spacing w:val="-5"/>
        </w:rPr>
        <w:t xml:space="preserve"> </w:t>
      </w:r>
      <w:r>
        <w:t>2</w:t>
      </w:r>
      <w:r>
        <w:rPr>
          <w:spacing w:val="-4"/>
        </w:rPr>
        <w:t xml:space="preserve"> </w:t>
      </w:r>
      <w:r>
        <w:t>or</w:t>
      </w:r>
      <w:r>
        <w:rPr>
          <w:spacing w:val="-5"/>
        </w:rPr>
        <w:t xml:space="preserve"> </w:t>
      </w:r>
      <w:r>
        <w:t>3</w:t>
      </w:r>
      <w:r>
        <w:rPr>
          <w:spacing w:val="-2"/>
        </w:rPr>
        <w:t xml:space="preserve"> </w:t>
      </w:r>
      <w:r>
        <w:t>are</w:t>
      </w:r>
      <w:r>
        <w:rPr>
          <w:spacing w:val="-5"/>
        </w:rPr>
        <w:t xml:space="preserve"> </w:t>
      </w:r>
      <w:r>
        <w:t>as</w:t>
      </w:r>
      <w:r>
        <w:rPr>
          <w:spacing w:val="-4"/>
        </w:rPr>
        <w:t xml:space="preserve"> </w:t>
      </w:r>
      <w:r>
        <w:t>defined</w:t>
      </w:r>
      <w:r>
        <w:rPr>
          <w:spacing w:val="-5"/>
        </w:rPr>
        <w:t xml:space="preserve"> </w:t>
      </w:r>
      <w:r>
        <w:rPr>
          <w:spacing w:val="-2"/>
        </w:rPr>
        <w:t>below:</w:t>
      </w:r>
    </w:p>
    <w:p w14:paraId="49117332" w14:textId="77777777" w:rsidR="00644C2D" w:rsidRDefault="00000000">
      <w:pPr>
        <w:pStyle w:val="BodyText"/>
        <w:tabs>
          <w:tab w:val="left" w:pos="2597"/>
          <w:tab w:val="left" w:pos="5543"/>
        </w:tabs>
        <w:spacing w:before="150"/>
        <w:ind w:left="501"/>
      </w:pPr>
      <w:r>
        <w:t>1:</w:t>
      </w:r>
      <w:r>
        <w:rPr>
          <w:spacing w:val="-6"/>
        </w:rPr>
        <w:t xml:space="preserve"> </w:t>
      </w:r>
      <w:r>
        <w:t>Slight</w:t>
      </w:r>
      <w:r>
        <w:rPr>
          <w:spacing w:val="-3"/>
        </w:rPr>
        <w:t xml:space="preserve"> </w:t>
      </w:r>
      <w:r>
        <w:rPr>
          <w:spacing w:val="-2"/>
        </w:rPr>
        <w:t>(Low)</w:t>
      </w:r>
      <w:r>
        <w:tab/>
        <w:t>2:</w:t>
      </w:r>
      <w:r>
        <w:rPr>
          <w:spacing w:val="-7"/>
        </w:rPr>
        <w:t xml:space="preserve"> </w:t>
      </w:r>
      <w:r>
        <w:t>Moderate</w:t>
      </w:r>
      <w:r>
        <w:rPr>
          <w:spacing w:val="-4"/>
        </w:rPr>
        <w:t xml:space="preserve"> </w:t>
      </w:r>
      <w:r>
        <w:rPr>
          <w:spacing w:val="-2"/>
        </w:rPr>
        <w:t>(Medium)</w:t>
      </w:r>
      <w:r>
        <w:tab/>
        <w:t>3:</w:t>
      </w:r>
      <w:r>
        <w:rPr>
          <w:spacing w:val="-7"/>
        </w:rPr>
        <w:t xml:space="preserve"> </w:t>
      </w:r>
      <w:r>
        <w:t>Substantial</w:t>
      </w:r>
      <w:r>
        <w:rPr>
          <w:spacing w:val="-7"/>
        </w:rPr>
        <w:t xml:space="preserve"> </w:t>
      </w:r>
      <w:r>
        <w:rPr>
          <w:spacing w:val="-2"/>
        </w:rPr>
        <w:t>(High)</w:t>
      </w:r>
    </w:p>
    <w:p w14:paraId="3D7D2778" w14:textId="77777777" w:rsidR="00644C2D" w:rsidRDefault="00000000">
      <w:pPr>
        <w:pStyle w:val="BodyText"/>
        <w:spacing w:before="149"/>
        <w:ind w:left="566"/>
      </w:pPr>
      <w:r>
        <w:t>No</w:t>
      </w:r>
      <w:r>
        <w:rPr>
          <w:spacing w:val="-9"/>
        </w:rPr>
        <w:t xml:space="preserve"> </w:t>
      </w:r>
      <w:r>
        <w:t>correlation:</w:t>
      </w:r>
      <w:r>
        <w:rPr>
          <w:spacing w:val="-9"/>
        </w:rPr>
        <w:t xml:space="preserve"> </w:t>
      </w:r>
      <w:r>
        <w:t>“-</w:t>
      </w:r>
      <w:r>
        <w:rPr>
          <w:spacing w:val="-10"/>
        </w:rPr>
        <w:t>”</w:t>
      </w:r>
    </w:p>
    <w:p w14:paraId="05600C6D" w14:textId="77777777" w:rsidR="00644C2D" w:rsidRDefault="00644C2D">
      <w:pPr>
        <w:pStyle w:val="BodyText"/>
        <w:sectPr w:rsidR="00644C2D">
          <w:pgSz w:w="11920" w:h="16850"/>
          <w:pgMar w:top="1560" w:right="283" w:bottom="280" w:left="283" w:header="720" w:footer="720" w:gutter="0"/>
          <w:cols w:space="720"/>
        </w:sectPr>
      </w:pPr>
    </w:p>
    <w:p w14:paraId="50C95F4E" w14:textId="77777777" w:rsidR="00644C2D" w:rsidRDefault="00000000">
      <w:pPr>
        <w:spacing w:before="27"/>
        <w:ind w:right="1141"/>
        <w:jc w:val="right"/>
        <w:rPr>
          <w:rFonts w:ascii="Calibri"/>
        </w:rPr>
      </w:pPr>
      <w:r>
        <w:rPr>
          <w:rFonts w:ascii="Calibri"/>
          <w:spacing w:val="-5"/>
        </w:rPr>
        <w:lastRenderedPageBreak/>
        <w:t>vi</w:t>
      </w:r>
    </w:p>
    <w:p w14:paraId="585A0588" w14:textId="77777777" w:rsidR="00644C2D" w:rsidRDefault="00644C2D">
      <w:pPr>
        <w:pStyle w:val="BodyText"/>
        <w:spacing w:before="125"/>
        <w:rPr>
          <w:rFonts w:ascii="Calibri"/>
          <w:sz w:val="28"/>
        </w:rPr>
      </w:pPr>
    </w:p>
    <w:p w14:paraId="10931637" w14:textId="77777777" w:rsidR="00644C2D" w:rsidRDefault="00000000">
      <w:pPr>
        <w:pStyle w:val="Heading1"/>
        <w:spacing w:before="0"/>
        <w:ind w:left="6" w:right="0"/>
      </w:pPr>
      <w:bookmarkStart w:id="0" w:name="_bookmark0"/>
      <w:bookmarkEnd w:id="0"/>
      <w:r w:rsidRPr="00C80550">
        <w:rPr>
          <w:spacing w:val="-2"/>
          <w:highlight w:val="yellow"/>
        </w:rPr>
        <w:t>ABSTRACT</w:t>
      </w:r>
    </w:p>
    <w:p w14:paraId="75C7ED5B" w14:textId="77777777" w:rsidR="00644C2D" w:rsidRDefault="00644C2D">
      <w:pPr>
        <w:pStyle w:val="BodyText"/>
        <w:spacing w:before="1"/>
        <w:rPr>
          <w:b/>
          <w:sz w:val="28"/>
        </w:rPr>
      </w:pPr>
    </w:p>
    <w:p w14:paraId="657C98E5" w14:textId="062BD6EE" w:rsidR="00D66DED" w:rsidRPr="00C80550" w:rsidRDefault="00D66DED" w:rsidP="00D66DED">
      <w:pPr>
        <w:pStyle w:val="BodyText"/>
        <w:spacing w:line="360" w:lineRule="auto"/>
        <w:ind w:left="720"/>
        <w:rPr>
          <w:highlight w:val="yellow"/>
          <w:lang w:val="en-IN"/>
        </w:rPr>
      </w:pPr>
      <w:r w:rsidRPr="00C80550">
        <w:rPr>
          <w:highlight w:val="yellow"/>
          <w:lang w:val="en-IN"/>
        </w:rPr>
        <w:t xml:space="preserve">Histopathology image analysis plays a vital role in cancer diagnosis and treatment planning, with         nuclei segmentation being one of its most critical steps. Accurate separation of individual nuclei helps extract features like size, shape, and density, which are essential for detecting malignancy. However, H&amp;E-stained histopathology images often contain nuclei that are densely packed, overlapping, and irregular, making conventional pixel-level methods based on </w:t>
      </w:r>
      <w:proofErr w:type="spellStart"/>
      <w:r w:rsidRPr="00C80550">
        <w:rPr>
          <w:highlight w:val="yellow"/>
          <w:lang w:val="en-IN"/>
        </w:rPr>
        <w:t>color</w:t>
      </w:r>
      <w:proofErr w:type="spellEnd"/>
      <w:r w:rsidRPr="00C80550">
        <w:rPr>
          <w:highlight w:val="yellow"/>
          <w:lang w:val="en-IN"/>
        </w:rPr>
        <w:t xml:space="preserve"> and texture unreliable. These methods largely ignore spatial relationships between neighbouring nuclei, resulting in merged regions and poor instance-level separation. To address this, the project proposes a boundary-aware, multi-task deep learning framework built on a U-Net encoder–decoder architecture. The system extracts hierarchical features from tissue images and jointly predicts the nucleus mask, a binary boundary map, and a distance transform map. These boundary and distance cues provide explicit separation signals for touching nuclei, which are fused through a segmentation head to generate instance-level masks. A watershed-based post-processing step further resolves merged regions into clearly separated nuclei. The system is developed and evaluated using the </w:t>
      </w:r>
      <w:proofErr w:type="spellStart"/>
      <w:r w:rsidRPr="00C80550">
        <w:rPr>
          <w:highlight w:val="yellow"/>
          <w:lang w:val="en-IN"/>
        </w:rPr>
        <w:t>MoNuSeg</w:t>
      </w:r>
      <w:proofErr w:type="spellEnd"/>
      <w:r w:rsidRPr="00C80550">
        <w:rPr>
          <w:highlight w:val="yellow"/>
          <w:lang w:val="en-IN"/>
        </w:rPr>
        <w:t xml:space="preserve"> 2018 dataset, containing H&amp;E-stained images from multiple organs with manually annotated nuclei masks. Three models—a baseline U-Net, a boundary-aware U-Net, and a full multi-task U-Net—are implemented and compared using Dice, </w:t>
      </w:r>
      <w:proofErr w:type="spellStart"/>
      <w:r w:rsidRPr="00C80550">
        <w:rPr>
          <w:highlight w:val="yellow"/>
          <w:lang w:val="en-IN"/>
        </w:rPr>
        <w:t>IoU</w:t>
      </w:r>
      <w:proofErr w:type="spellEnd"/>
      <w:r w:rsidRPr="00C80550">
        <w:rPr>
          <w:highlight w:val="yellow"/>
          <w:lang w:val="en-IN"/>
        </w:rPr>
        <w:t>, AJI, and Panoptic Quality (PQ) metrics. Results show that boundary and distance-transform supervision significantly improves separation of closely packed nuclei over standard baselines. This work contributes toward building reliable, automated nuclei segmentation tools that reduce manual annotation effort and support faster histopathological diagnosis.</w:t>
      </w:r>
    </w:p>
    <w:p w14:paraId="0DB30948" w14:textId="77777777" w:rsidR="00D66DED" w:rsidRPr="00C80550" w:rsidRDefault="00D66DED" w:rsidP="00D66DED">
      <w:pPr>
        <w:pStyle w:val="BodyText"/>
        <w:spacing w:line="360" w:lineRule="auto"/>
        <w:rPr>
          <w:highlight w:val="yellow"/>
          <w:lang w:val="en-IN"/>
        </w:rPr>
      </w:pPr>
    </w:p>
    <w:p w14:paraId="4D3DDF59" w14:textId="03E490AB" w:rsidR="00644C2D" w:rsidRPr="00D66DED" w:rsidRDefault="00D66DED" w:rsidP="00D66DED">
      <w:pPr>
        <w:pStyle w:val="BodyText"/>
        <w:spacing w:line="360" w:lineRule="auto"/>
        <w:ind w:left="720"/>
        <w:rPr>
          <w:lang w:val="en-IN"/>
        </w:rPr>
        <w:sectPr w:rsidR="00644C2D" w:rsidRPr="00D66DED" w:rsidSect="00D66DED">
          <w:pgSz w:w="11920" w:h="16850"/>
          <w:pgMar w:top="1440" w:right="1080" w:bottom="1440" w:left="1080" w:header="720" w:footer="720" w:gutter="0"/>
          <w:cols w:space="720"/>
          <w:docGrid w:linePitch="299"/>
        </w:sectPr>
      </w:pPr>
      <w:r w:rsidRPr="00C80550">
        <w:rPr>
          <w:b/>
          <w:bCs/>
          <w:highlight w:val="yellow"/>
          <w:lang w:val="en-IN"/>
        </w:rPr>
        <w:t>Keywords</w:t>
      </w:r>
      <w:r w:rsidRPr="00C80550">
        <w:rPr>
          <w:highlight w:val="yellow"/>
          <w:lang w:val="en-IN"/>
        </w:rPr>
        <w:t xml:space="preserve"> – Nuclei segmentation, Histopathology images, U-Net, Boundary-aware segmentation, Distance transform, Multi-task learning, </w:t>
      </w:r>
      <w:proofErr w:type="spellStart"/>
      <w:r w:rsidRPr="00C80550">
        <w:rPr>
          <w:highlight w:val="yellow"/>
          <w:lang w:val="en-IN"/>
        </w:rPr>
        <w:t>MoNuSeg</w:t>
      </w:r>
      <w:proofErr w:type="spellEnd"/>
      <w:r w:rsidRPr="00C80550">
        <w:rPr>
          <w:highlight w:val="yellow"/>
          <w:lang w:val="en-IN"/>
        </w:rPr>
        <w:t xml:space="preserve">, Watershed </w:t>
      </w:r>
      <w:proofErr w:type="spellStart"/>
      <w:r w:rsidRPr="00C80550">
        <w:rPr>
          <w:highlight w:val="yellow"/>
          <w:lang w:val="en-IN"/>
        </w:rPr>
        <w:t>algorithm,Deep</w:t>
      </w:r>
      <w:proofErr w:type="spellEnd"/>
      <w:r w:rsidRPr="00C80550">
        <w:rPr>
          <w:highlight w:val="yellow"/>
          <w:lang w:val="en-IN"/>
        </w:rPr>
        <w:t xml:space="preserve"> Learning</w:t>
      </w:r>
    </w:p>
    <w:p w14:paraId="59AE2515" w14:textId="77777777" w:rsidR="00644C2D" w:rsidRDefault="00000000">
      <w:pPr>
        <w:spacing w:before="27"/>
        <w:ind w:right="1137"/>
        <w:jc w:val="right"/>
        <w:rPr>
          <w:rFonts w:ascii="Calibri"/>
        </w:rPr>
      </w:pPr>
      <w:r>
        <w:rPr>
          <w:rFonts w:ascii="Calibri"/>
          <w:spacing w:val="-5"/>
        </w:rPr>
        <w:lastRenderedPageBreak/>
        <w:t>vii</w:t>
      </w:r>
    </w:p>
    <w:p w14:paraId="08D188F9" w14:textId="77777777" w:rsidR="00644C2D" w:rsidRDefault="00644C2D">
      <w:pPr>
        <w:pStyle w:val="BodyText"/>
        <w:spacing w:before="125"/>
        <w:rPr>
          <w:rFonts w:ascii="Calibri"/>
          <w:sz w:val="28"/>
        </w:rPr>
      </w:pPr>
    </w:p>
    <w:p w14:paraId="698072F9" w14:textId="77777777" w:rsidR="00644C2D" w:rsidRDefault="00000000">
      <w:pPr>
        <w:pStyle w:val="Heading1"/>
        <w:spacing w:before="0"/>
      </w:pPr>
      <w:bookmarkStart w:id="1" w:name="_bookmark1"/>
      <w:bookmarkEnd w:id="1"/>
      <w:r>
        <w:rPr>
          <w:spacing w:val="-2"/>
        </w:rPr>
        <w:t>ACKNOWLEDGEMENT</w:t>
      </w:r>
    </w:p>
    <w:p w14:paraId="7FC7B556" w14:textId="77777777" w:rsidR="00644C2D" w:rsidRDefault="00644C2D">
      <w:pPr>
        <w:pStyle w:val="BodyText"/>
        <w:spacing w:before="1"/>
        <w:rPr>
          <w:b/>
          <w:sz w:val="28"/>
        </w:rPr>
      </w:pPr>
    </w:p>
    <w:p w14:paraId="2B84A040" w14:textId="77777777" w:rsidR="00644C2D" w:rsidRDefault="00000000">
      <w:pPr>
        <w:spacing w:line="360" w:lineRule="auto"/>
        <w:ind w:left="1618" w:right="1726"/>
        <w:jc w:val="both"/>
        <w:rPr>
          <w:b/>
          <w:sz w:val="26"/>
        </w:rPr>
      </w:pPr>
      <w:r>
        <w:rPr>
          <w:sz w:val="26"/>
        </w:rPr>
        <w:t>Initially we thank the Almighty for being with us through every walk of our life</w:t>
      </w:r>
      <w:r>
        <w:rPr>
          <w:spacing w:val="-6"/>
          <w:sz w:val="26"/>
        </w:rPr>
        <w:t xml:space="preserve"> </w:t>
      </w:r>
      <w:r>
        <w:rPr>
          <w:sz w:val="26"/>
        </w:rPr>
        <w:t>and</w:t>
      </w:r>
      <w:r>
        <w:rPr>
          <w:spacing w:val="-6"/>
          <w:sz w:val="26"/>
        </w:rPr>
        <w:t xml:space="preserve"> </w:t>
      </w:r>
      <w:r>
        <w:rPr>
          <w:sz w:val="26"/>
        </w:rPr>
        <w:t>showering</w:t>
      </w:r>
      <w:r>
        <w:rPr>
          <w:spacing w:val="-3"/>
          <w:sz w:val="26"/>
        </w:rPr>
        <w:t xml:space="preserve"> </w:t>
      </w:r>
      <w:r>
        <w:rPr>
          <w:sz w:val="26"/>
        </w:rPr>
        <w:t>his</w:t>
      </w:r>
      <w:r>
        <w:rPr>
          <w:spacing w:val="-1"/>
          <w:sz w:val="26"/>
        </w:rPr>
        <w:t xml:space="preserve"> </w:t>
      </w:r>
      <w:r>
        <w:rPr>
          <w:sz w:val="26"/>
        </w:rPr>
        <w:t>blessings</w:t>
      </w:r>
      <w:r>
        <w:rPr>
          <w:spacing w:val="-6"/>
          <w:sz w:val="26"/>
        </w:rPr>
        <w:t xml:space="preserve"> </w:t>
      </w:r>
      <w:r>
        <w:rPr>
          <w:sz w:val="26"/>
        </w:rPr>
        <w:t>through</w:t>
      </w:r>
      <w:r>
        <w:rPr>
          <w:spacing w:val="-3"/>
          <w:sz w:val="26"/>
        </w:rPr>
        <w:t xml:space="preserve"> </w:t>
      </w:r>
      <w:r>
        <w:rPr>
          <w:sz w:val="26"/>
        </w:rPr>
        <w:t>the</w:t>
      </w:r>
      <w:r>
        <w:rPr>
          <w:spacing w:val="-6"/>
          <w:sz w:val="26"/>
        </w:rPr>
        <w:t xml:space="preserve"> </w:t>
      </w:r>
      <w:r>
        <w:rPr>
          <w:sz w:val="26"/>
        </w:rPr>
        <w:t>endeavor</w:t>
      </w:r>
      <w:r>
        <w:rPr>
          <w:spacing w:val="-6"/>
          <w:sz w:val="26"/>
        </w:rPr>
        <w:t xml:space="preserve"> </w:t>
      </w:r>
      <w:r>
        <w:rPr>
          <w:sz w:val="26"/>
        </w:rPr>
        <w:t>to</w:t>
      </w:r>
      <w:r>
        <w:rPr>
          <w:spacing w:val="-4"/>
          <w:sz w:val="26"/>
        </w:rPr>
        <w:t xml:space="preserve"> </w:t>
      </w:r>
      <w:r>
        <w:rPr>
          <w:sz w:val="26"/>
        </w:rPr>
        <w:t>put</w:t>
      </w:r>
      <w:r>
        <w:rPr>
          <w:spacing w:val="-6"/>
          <w:sz w:val="26"/>
        </w:rPr>
        <w:t xml:space="preserve"> </w:t>
      </w:r>
      <w:r>
        <w:rPr>
          <w:sz w:val="26"/>
        </w:rPr>
        <w:t>forth</w:t>
      </w:r>
      <w:r>
        <w:rPr>
          <w:spacing w:val="-4"/>
          <w:sz w:val="26"/>
        </w:rPr>
        <w:t xml:space="preserve"> </w:t>
      </w:r>
      <w:r>
        <w:rPr>
          <w:sz w:val="26"/>
        </w:rPr>
        <w:t>this</w:t>
      </w:r>
      <w:r>
        <w:rPr>
          <w:spacing w:val="-8"/>
          <w:sz w:val="26"/>
        </w:rPr>
        <w:t xml:space="preserve"> </w:t>
      </w:r>
      <w:r>
        <w:rPr>
          <w:sz w:val="26"/>
        </w:rPr>
        <w:t xml:space="preserve">report. </w:t>
      </w:r>
      <w:r>
        <w:rPr>
          <w:spacing w:val="-2"/>
          <w:sz w:val="26"/>
        </w:rPr>
        <w:t>Our</w:t>
      </w:r>
      <w:r>
        <w:rPr>
          <w:spacing w:val="-11"/>
          <w:sz w:val="26"/>
        </w:rPr>
        <w:t xml:space="preserve"> </w:t>
      </w:r>
      <w:r>
        <w:rPr>
          <w:spacing w:val="-2"/>
          <w:sz w:val="26"/>
        </w:rPr>
        <w:t>sincere</w:t>
      </w:r>
      <w:r>
        <w:rPr>
          <w:spacing w:val="-14"/>
          <w:sz w:val="26"/>
        </w:rPr>
        <w:t xml:space="preserve"> </w:t>
      </w:r>
      <w:r>
        <w:rPr>
          <w:spacing w:val="-2"/>
          <w:sz w:val="26"/>
        </w:rPr>
        <w:t>thanks</w:t>
      </w:r>
      <w:r>
        <w:rPr>
          <w:spacing w:val="-11"/>
          <w:sz w:val="26"/>
        </w:rPr>
        <w:t xml:space="preserve"> </w:t>
      </w:r>
      <w:r>
        <w:rPr>
          <w:spacing w:val="-2"/>
          <w:sz w:val="26"/>
        </w:rPr>
        <w:t>to</w:t>
      </w:r>
      <w:r>
        <w:rPr>
          <w:spacing w:val="-11"/>
          <w:sz w:val="26"/>
        </w:rPr>
        <w:t xml:space="preserve"> </w:t>
      </w:r>
      <w:r>
        <w:rPr>
          <w:spacing w:val="-2"/>
          <w:sz w:val="26"/>
        </w:rPr>
        <w:t>our</w:t>
      </w:r>
      <w:r>
        <w:rPr>
          <w:spacing w:val="-14"/>
          <w:sz w:val="26"/>
        </w:rPr>
        <w:t xml:space="preserve"> </w:t>
      </w:r>
      <w:r>
        <w:rPr>
          <w:spacing w:val="-2"/>
          <w:sz w:val="26"/>
        </w:rPr>
        <w:t>Chairman</w:t>
      </w:r>
      <w:r>
        <w:rPr>
          <w:spacing w:val="-8"/>
          <w:sz w:val="26"/>
        </w:rPr>
        <w:t xml:space="preserve"> </w:t>
      </w:r>
      <w:r>
        <w:rPr>
          <w:b/>
          <w:spacing w:val="-2"/>
          <w:sz w:val="26"/>
        </w:rPr>
        <w:t>Mr.</w:t>
      </w:r>
      <w:r>
        <w:rPr>
          <w:b/>
          <w:spacing w:val="-9"/>
          <w:sz w:val="26"/>
        </w:rPr>
        <w:t xml:space="preserve"> </w:t>
      </w:r>
      <w:r>
        <w:rPr>
          <w:b/>
          <w:spacing w:val="-2"/>
          <w:sz w:val="26"/>
        </w:rPr>
        <w:t>S.MEGANATHAN,</w:t>
      </w:r>
      <w:r>
        <w:rPr>
          <w:b/>
          <w:spacing w:val="-11"/>
          <w:sz w:val="26"/>
        </w:rPr>
        <w:t xml:space="preserve"> </w:t>
      </w:r>
      <w:r>
        <w:rPr>
          <w:b/>
          <w:spacing w:val="-2"/>
          <w:sz w:val="26"/>
        </w:rPr>
        <w:t>B.E,</w:t>
      </w:r>
      <w:r>
        <w:rPr>
          <w:b/>
          <w:spacing w:val="-11"/>
          <w:sz w:val="26"/>
        </w:rPr>
        <w:t xml:space="preserve"> </w:t>
      </w:r>
      <w:r>
        <w:rPr>
          <w:b/>
          <w:spacing w:val="-2"/>
          <w:sz w:val="26"/>
        </w:rPr>
        <w:t>F.I.E.</w:t>
      </w:r>
      <w:r>
        <w:rPr>
          <w:spacing w:val="-2"/>
          <w:sz w:val="26"/>
        </w:rPr>
        <w:t>,</w:t>
      </w:r>
      <w:r>
        <w:rPr>
          <w:spacing w:val="-14"/>
          <w:sz w:val="26"/>
        </w:rPr>
        <w:t xml:space="preserve"> </w:t>
      </w:r>
      <w:r>
        <w:rPr>
          <w:spacing w:val="-2"/>
          <w:sz w:val="26"/>
        </w:rPr>
        <w:t xml:space="preserve">our </w:t>
      </w:r>
      <w:r>
        <w:rPr>
          <w:sz w:val="26"/>
        </w:rPr>
        <w:t xml:space="preserve">Vice Chairman </w:t>
      </w:r>
      <w:r>
        <w:rPr>
          <w:b/>
          <w:sz w:val="26"/>
        </w:rPr>
        <w:t>Mr. ABHAY SHANKAR MEGANATHAN, B.E., M.S.,</w:t>
      </w:r>
    </w:p>
    <w:p w14:paraId="1A048268" w14:textId="77777777" w:rsidR="00644C2D" w:rsidRDefault="00000000">
      <w:pPr>
        <w:pStyle w:val="BodyText"/>
        <w:spacing w:before="2" w:line="360" w:lineRule="auto"/>
        <w:ind w:left="1618" w:right="1731"/>
        <w:jc w:val="both"/>
      </w:pPr>
      <w:r>
        <w:t>and</w:t>
      </w:r>
      <w:r>
        <w:rPr>
          <w:spacing w:val="38"/>
        </w:rPr>
        <w:t xml:space="preserve"> </w:t>
      </w:r>
      <w:r>
        <w:t xml:space="preserve">our respected Chairperson </w:t>
      </w:r>
      <w:r>
        <w:rPr>
          <w:b/>
        </w:rPr>
        <w:t>Dr. (Mrs.) THANGAM MEGANATHAN</w:t>
      </w:r>
      <w:r>
        <w:t xml:space="preserve">, </w:t>
      </w:r>
      <w:r>
        <w:rPr>
          <w:b/>
        </w:rPr>
        <w:t xml:space="preserve">Ph.D., </w:t>
      </w:r>
      <w:r>
        <w:t>for providing us with the requisite infrastructure and sincere endeavoring in educating us in their premier institution.</w:t>
      </w:r>
    </w:p>
    <w:p w14:paraId="3A0B8A60" w14:textId="77777777" w:rsidR="00644C2D" w:rsidRDefault="00644C2D">
      <w:pPr>
        <w:pStyle w:val="BodyText"/>
        <w:spacing w:before="182"/>
      </w:pPr>
    </w:p>
    <w:p w14:paraId="67C8605C" w14:textId="4553FF40" w:rsidR="00644C2D" w:rsidRDefault="00000000">
      <w:pPr>
        <w:pStyle w:val="BodyText"/>
        <w:spacing w:line="360" w:lineRule="auto"/>
        <w:ind w:left="1623" w:right="1726"/>
        <w:jc w:val="both"/>
        <w:rPr>
          <w:b/>
        </w:rPr>
      </w:pPr>
      <w:r>
        <w:t xml:space="preserve">Our sincere thanks to </w:t>
      </w:r>
      <w:r>
        <w:rPr>
          <w:b/>
        </w:rPr>
        <w:t xml:space="preserve">Dr. S.N. MURUGESAN, M.E., Ph.D., </w:t>
      </w:r>
      <w:r>
        <w:t>our beloved Principal</w:t>
      </w:r>
      <w:r>
        <w:rPr>
          <w:spacing w:val="-4"/>
        </w:rPr>
        <w:t xml:space="preserve"> </w:t>
      </w:r>
      <w:r>
        <w:t>for</w:t>
      </w:r>
      <w:r>
        <w:rPr>
          <w:spacing w:val="-3"/>
        </w:rPr>
        <w:t xml:space="preserve"> </w:t>
      </w:r>
      <w:r>
        <w:t>his</w:t>
      </w:r>
      <w:r>
        <w:rPr>
          <w:spacing w:val="-3"/>
        </w:rPr>
        <w:t xml:space="preserve"> </w:t>
      </w:r>
      <w:r>
        <w:t>kind</w:t>
      </w:r>
      <w:r>
        <w:rPr>
          <w:spacing w:val="-4"/>
        </w:rPr>
        <w:t xml:space="preserve"> </w:t>
      </w:r>
      <w:r>
        <w:t>support</w:t>
      </w:r>
      <w:r>
        <w:rPr>
          <w:spacing w:val="-6"/>
        </w:rPr>
        <w:t xml:space="preserve"> </w:t>
      </w:r>
      <w:r>
        <w:t>and</w:t>
      </w:r>
      <w:r>
        <w:rPr>
          <w:spacing w:val="-6"/>
        </w:rPr>
        <w:t xml:space="preserve"> </w:t>
      </w:r>
      <w:r>
        <w:t>facilities</w:t>
      </w:r>
      <w:r>
        <w:rPr>
          <w:spacing w:val="-3"/>
        </w:rPr>
        <w:t xml:space="preserve"> </w:t>
      </w:r>
      <w:r>
        <w:t>provided</w:t>
      </w:r>
      <w:r>
        <w:rPr>
          <w:spacing w:val="-6"/>
        </w:rPr>
        <w:t xml:space="preserve"> </w:t>
      </w:r>
      <w:r>
        <w:t>to</w:t>
      </w:r>
      <w:r>
        <w:rPr>
          <w:spacing w:val="-4"/>
        </w:rPr>
        <w:t xml:space="preserve"> </w:t>
      </w:r>
      <w:r>
        <w:t>complete</w:t>
      </w:r>
      <w:r>
        <w:rPr>
          <w:spacing w:val="-2"/>
        </w:rPr>
        <w:t xml:space="preserve"> </w:t>
      </w:r>
      <w:r>
        <w:t>our</w:t>
      </w:r>
      <w:r>
        <w:rPr>
          <w:spacing w:val="-1"/>
        </w:rPr>
        <w:t xml:space="preserve"> </w:t>
      </w:r>
      <w:r>
        <w:t>work</w:t>
      </w:r>
      <w:r>
        <w:rPr>
          <w:spacing w:val="-4"/>
        </w:rPr>
        <w:t xml:space="preserve"> </w:t>
      </w:r>
      <w:r>
        <w:t xml:space="preserve">in time. We express our sincere thanks to </w:t>
      </w:r>
      <w:r>
        <w:rPr>
          <w:b/>
        </w:rPr>
        <w:t xml:space="preserve">Dr. J.M. GNANASEKAR M.E., Ph.D., </w:t>
      </w:r>
      <w:r>
        <w:t>Professor and Head of the Department of Artificial Intelligence and Data Science for his guidance and encouragement throughout the project work.</w:t>
      </w:r>
      <w:r>
        <w:rPr>
          <w:spacing w:val="-17"/>
        </w:rPr>
        <w:t xml:space="preserve"> </w:t>
      </w:r>
      <w:r>
        <w:t>We</w:t>
      </w:r>
      <w:r>
        <w:rPr>
          <w:spacing w:val="-16"/>
        </w:rPr>
        <w:t xml:space="preserve"> </w:t>
      </w:r>
      <w:r>
        <w:t>convey</w:t>
      </w:r>
      <w:r>
        <w:rPr>
          <w:spacing w:val="-16"/>
        </w:rPr>
        <w:t xml:space="preserve"> </w:t>
      </w:r>
      <w:r>
        <w:t>our</w:t>
      </w:r>
      <w:r>
        <w:rPr>
          <w:spacing w:val="-7"/>
        </w:rPr>
        <w:t xml:space="preserve"> </w:t>
      </w:r>
      <w:r>
        <w:t>sincere</w:t>
      </w:r>
      <w:r>
        <w:rPr>
          <w:spacing w:val="-5"/>
        </w:rPr>
        <w:t xml:space="preserve"> </w:t>
      </w:r>
      <w:r>
        <w:t>and</w:t>
      </w:r>
      <w:r>
        <w:rPr>
          <w:spacing w:val="-3"/>
        </w:rPr>
        <w:t xml:space="preserve"> </w:t>
      </w:r>
      <w:r>
        <w:t>deepest gratitude</w:t>
      </w:r>
      <w:r>
        <w:rPr>
          <w:spacing w:val="-3"/>
        </w:rPr>
        <w:t xml:space="preserve"> </w:t>
      </w:r>
      <w:r>
        <w:t>to</w:t>
      </w:r>
      <w:r>
        <w:rPr>
          <w:spacing w:val="-2"/>
        </w:rPr>
        <w:t xml:space="preserve"> </w:t>
      </w:r>
      <w:r>
        <w:t>our</w:t>
      </w:r>
      <w:r>
        <w:rPr>
          <w:spacing w:val="-3"/>
        </w:rPr>
        <w:t xml:space="preserve"> </w:t>
      </w:r>
      <w:r>
        <w:t>internal</w:t>
      </w:r>
      <w:r>
        <w:rPr>
          <w:spacing w:val="1"/>
        </w:rPr>
        <w:t xml:space="preserve"> </w:t>
      </w:r>
      <w:r>
        <w:t>guide,</w:t>
      </w:r>
      <w:r>
        <w:rPr>
          <w:spacing w:val="2"/>
        </w:rPr>
        <w:t xml:space="preserve"> </w:t>
      </w:r>
      <w:r w:rsidR="00C80550">
        <w:rPr>
          <w:b/>
          <w:spacing w:val="-5"/>
        </w:rPr>
        <w:t>Ms</w:t>
      </w:r>
      <w:r>
        <w:rPr>
          <w:b/>
          <w:spacing w:val="-5"/>
        </w:rPr>
        <w:t>.</w:t>
      </w:r>
    </w:p>
    <w:p w14:paraId="0D25A150" w14:textId="5F5EF528" w:rsidR="00644C2D" w:rsidRDefault="00C80550">
      <w:pPr>
        <w:pStyle w:val="BodyText"/>
        <w:spacing w:before="3" w:line="360" w:lineRule="auto"/>
        <w:ind w:left="1623" w:right="1730"/>
        <w:jc w:val="both"/>
      </w:pPr>
      <w:r w:rsidRPr="00C80550">
        <w:rPr>
          <w:b/>
        </w:rPr>
        <w:t xml:space="preserve">G. DAYAALIN LEENA., </w:t>
      </w:r>
      <w:r w:rsidRPr="00C80550">
        <w:rPr>
          <w:bCs/>
        </w:rPr>
        <w:t xml:space="preserve">Assistant </w:t>
      </w:r>
      <w:r w:rsidRPr="00C80550">
        <w:t>Professor,</w:t>
      </w:r>
      <w:r>
        <w:t xml:space="preserve"> Department of Artificial Intelligence and Data Science. Rajalakshmi Engineering College for her valuable guidance throughout the course of the project. We are very glad to thank our Project Coordinator, </w:t>
      </w:r>
      <w:r>
        <w:rPr>
          <w:b/>
        </w:rPr>
        <w:t xml:space="preserve">Ms. D. Sorna Shanthi, Associate Professor, </w:t>
      </w:r>
      <w:r>
        <w:t>Department of Artificial Intelligence and Data Science for her useful tips during our review to build our project.</w:t>
      </w:r>
    </w:p>
    <w:p w14:paraId="77AA1F26" w14:textId="77777777" w:rsidR="00644C2D" w:rsidRDefault="00644C2D">
      <w:pPr>
        <w:pStyle w:val="BodyText"/>
      </w:pPr>
    </w:p>
    <w:p w14:paraId="5479F1A2" w14:textId="77777777" w:rsidR="00644C2D" w:rsidRDefault="00644C2D">
      <w:pPr>
        <w:pStyle w:val="BodyText"/>
      </w:pPr>
    </w:p>
    <w:p w14:paraId="6537C55E" w14:textId="77777777" w:rsidR="00644C2D" w:rsidRDefault="00644C2D">
      <w:pPr>
        <w:pStyle w:val="BodyText"/>
      </w:pPr>
    </w:p>
    <w:p w14:paraId="279B881C" w14:textId="77777777" w:rsidR="00644C2D" w:rsidRDefault="00644C2D">
      <w:pPr>
        <w:pStyle w:val="BodyText"/>
      </w:pPr>
    </w:p>
    <w:p w14:paraId="14C14F4D" w14:textId="77777777" w:rsidR="00644C2D" w:rsidRDefault="00644C2D">
      <w:pPr>
        <w:pStyle w:val="BodyText"/>
        <w:spacing w:before="298"/>
      </w:pPr>
    </w:p>
    <w:p w14:paraId="570BE821" w14:textId="455B5D63" w:rsidR="00644C2D" w:rsidRDefault="00D66DED">
      <w:pPr>
        <w:pStyle w:val="Heading2"/>
        <w:tabs>
          <w:tab w:val="left" w:pos="2931"/>
          <w:tab w:val="left" w:pos="6649"/>
        </w:tabs>
        <w:ind w:left="348" w:firstLine="0"/>
        <w:jc w:val="center"/>
      </w:pPr>
      <w:r>
        <w:rPr>
          <w:spacing w:val="-2"/>
        </w:rPr>
        <w:t>KABEL B</w:t>
      </w:r>
      <w:r>
        <w:tab/>
      </w:r>
      <w:r>
        <w:tab/>
      </w:r>
      <w:r>
        <w:rPr>
          <w:spacing w:val="-4"/>
        </w:rPr>
        <w:t>MEENAKSHI G</w:t>
      </w:r>
    </w:p>
    <w:p w14:paraId="7ED52BCD" w14:textId="67D3C5F2" w:rsidR="00644C2D" w:rsidRDefault="00D66DED">
      <w:pPr>
        <w:pStyle w:val="BodyText"/>
        <w:tabs>
          <w:tab w:val="left" w:pos="3295"/>
          <w:tab w:val="left" w:pos="6714"/>
        </w:tabs>
        <w:spacing w:before="294"/>
        <w:ind w:right="67"/>
        <w:jc w:val="center"/>
      </w:pPr>
      <w:r>
        <w:rPr>
          <w:spacing w:val="-2"/>
        </w:rPr>
        <w:t xml:space="preserve">    (2116231801076)</w:t>
      </w:r>
      <w:r>
        <w:tab/>
      </w:r>
      <w:r>
        <w:tab/>
      </w:r>
      <w:r>
        <w:rPr>
          <w:spacing w:val="-2"/>
        </w:rPr>
        <w:t>(2116231801099)</w:t>
      </w:r>
    </w:p>
    <w:p w14:paraId="52FE544D" w14:textId="77777777" w:rsidR="00644C2D" w:rsidRDefault="00644C2D">
      <w:pPr>
        <w:pStyle w:val="BodyText"/>
        <w:jc w:val="center"/>
        <w:sectPr w:rsidR="00644C2D">
          <w:pgSz w:w="11920" w:h="16850"/>
          <w:pgMar w:top="660" w:right="283" w:bottom="280" w:left="283" w:header="720" w:footer="720" w:gutter="0"/>
          <w:cols w:space="720"/>
        </w:sectPr>
      </w:pPr>
    </w:p>
    <w:p w14:paraId="01F4FF7E" w14:textId="77777777" w:rsidR="00644C2D" w:rsidRDefault="00000000">
      <w:pPr>
        <w:spacing w:before="27"/>
        <w:ind w:right="1144"/>
        <w:jc w:val="right"/>
        <w:rPr>
          <w:rFonts w:ascii="Calibri"/>
        </w:rPr>
      </w:pPr>
      <w:r>
        <w:rPr>
          <w:rFonts w:ascii="Calibri"/>
          <w:spacing w:val="-4"/>
        </w:rPr>
        <w:lastRenderedPageBreak/>
        <w:t>viii</w:t>
      </w:r>
    </w:p>
    <w:p w14:paraId="2EFA3F5E" w14:textId="77777777" w:rsidR="00644C2D" w:rsidRDefault="00644C2D">
      <w:pPr>
        <w:pStyle w:val="BodyText"/>
        <w:spacing w:before="125"/>
        <w:rPr>
          <w:rFonts w:ascii="Calibri"/>
          <w:sz w:val="28"/>
        </w:rPr>
      </w:pPr>
    </w:p>
    <w:p w14:paraId="515DD4A3" w14:textId="77777777" w:rsidR="00644C2D" w:rsidRDefault="00000000">
      <w:pPr>
        <w:ind w:left="1168" w:right="1164"/>
        <w:jc w:val="center"/>
        <w:rPr>
          <w:b/>
          <w:sz w:val="28"/>
        </w:rPr>
      </w:pPr>
      <w:r>
        <w:rPr>
          <w:b/>
          <w:spacing w:val="-2"/>
          <w:sz w:val="28"/>
        </w:rPr>
        <w:t>TABLE</w:t>
      </w:r>
      <w:r>
        <w:rPr>
          <w:b/>
          <w:spacing w:val="-10"/>
          <w:sz w:val="28"/>
        </w:rPr>
        <w:t xml:space="preserve"> </w:t>
      </w:r>
      <w:r>
        <w:rPr>
          <w:b/>
          <w:spacing w:val="-2"/>
          <w:sz w:val="28"/>
        </w:rPr>
        <w:t>OF</w:t>
      </w:r>
      <w:r>
        <w:rPr>
          <w:b/>
          <w:spacing w:val="-18"/>
          <w:sz w:val="28"/>
        </w:rPr>
        <w:t xml:space="preserve"> </w:t>
      </w:r>
      <w:r>
        <w:rPr>
          <w:b/>
          <w:spacing w:val="-2"/>
          <w:sz w:val="28"/>
        </w:rPr>
        <w:t>CONTENT</w:t>
      </w:r>
    </w:p>
    <w:p w14:paraId="17B359BE" w14:textId="77777777" w:rsidR="00644C2D" w:rsidRDefault="00644C2D">
      <w:pPr>
        <w:pStyle w:val="BodyText"/>
        <w:spacing w:before="46"/>
        <w:rPr>
          <w:b/>
          <w:sz w:val="20"/>
        </w:rPr>
      </w:pPr>
    </w:p>
    <w:p w14:paraId="56869069" w14:textId="77777777" w:rsidR="00644C2D" w:rsidRDefault="00644C2D">
      <w:pPr>
        <w:pStyle w:val="BodyText"/>
        <w:rPr>
          <w:b/>
          <w:sz w:val="20"/>
        </w:rPr>
        <w:sectPr w:rsidR="00644C2D">
          <w:pgSz w:w="11920" w:h="16850"/>
          <w:pgMar w:top="660" w:right="283" w:bottom="280" w:left="283" w:header="720" w:footer="720" w:gutter="0"/>
          <w:cols w:space="720"/>
        </w:sectPr>
      </w:pPr>
    </w:p>
    <w:p w14:paraId="035EE371" w14:textId="77777777" w:rsidR="00644C2D" w:rsidRDefault="00000000">
      <w:pPr>
        <w:spacing w:before="89" w:line="362" w:lineRule="auto"/>
        <w:ind w:left="1687" w:hanging="476"/>
        <w:rPr>
          <w:b/>
          <w:sz w:val="28"/>
        </w:rPr>
      </w:pPr>
      <w:r>
        <w:rPr>
          <w:b/>
          <w:spacing w:val="-4"/>
          <w:sz w:val="28"/>
        </w:rPr>
        <w:t xml:space="preserve">CHAPTER </w:t>
      </w:r>
      <w:r>
        <w:rPr>
          <w:b/>
          <w:spacing w:val="-6"/>
          <w:sz w:val="28"/>
        </w:rPr>
        <w:t>NO</w:t>
      </w:r>
    </w:p>
    <w:p w14:paraId="6A480A9D" w14:textId="77777777" w:rsidR="00644C2D" w:rsidRDefault="00000000">
      <w:pPr>
        <w:pStyle w:val="BodyText"/>
        <w:spacing w:before="7"/>
        <w:rPr>
          <w:b/>
          <w:sz w:val="28"/>
        </w:rPr>
      </w:pPr>
      <w:r>
        <w:br w:type="column"/>
      </w:r>
    </w:p>
    <w:p w14:paraId="68CC1B73" w14:textId="77777777" w:rsidR="00644C2D" w:rsidRDefault="00000000">
      <w:pPr>
        <w:ind w:left="1212"/>
        <w:rPr>
          <w:b/>
          <w:sz w:val="28"/>
        </w:rPr>
      </w:pPr>
      <w:r>
        <w:rPr>
          <w:b/>
          <w:spacing w:val="-2"/>
          <w:sz w:val="28"/>
        </w:rPr>
        <w:t>TITLE</w:t>
      </w:r>
    </w:p>
    <w:p w14:paraId="7945F2A0" w14:textId="77777777" w:rsidR="00644C2D" w:rsidRDefault="00000000">
      <w:pPr>
        <w:spacing w:before="89" w:line="362" w:lineRule="auto"/>
        <w:ind w:left="1033" w:right="1182"/>
        <w:jc w:val="center"/>
        <w:rPr>
          <w:b/>
          <w:sz w:val="28"/>
        </w:rPr>
      </w:pPr>
      <w:r>
        <w:br w:type="column"/>
      </w:r>
      <w:r>
        <w:rPr>
          <w:b/>
          <w:spacing w:val="-4"/>
          <w:sz w:val="28"/>
        </w:rPr>
        <w:t xml:space="preserve">PAGE </w:t>
      </w:r>
      <w:r>
        <w:rPr>
          <w:b/>
          <w:spacing w:val="-6"/>
          <w:sz w:val="28"/>
        </w:rPr>
        <w:t>NO</w:t>
      </w:r>
    </w:p>
    <w:p w14:paraId="0B79DAE4" w14:textId="77777777" w:rsidR="00644C2D" w:rsidRDefault="00644C2D">
      <w:pPr>
        <w:spacing w:line="362" w:lineRule="auto"/>
        <w:jc w:val="center"/>
        <w:rPr>
          <w:b/>
          <w:sz w:val="28"/>
        </w:rPr>
        <w:sectPr w:rsidR="00644C2D">
          <w:type w:val="continuous"/>
          <w:pgSz w:w="11920" w:h="16850"/>
          <w:pgMar w:top="1360" w:right="283" w:bottom="280" w:left="283" w:header="720" w:footer="720" w:gutter="0"/>
          <w:cols w:num="3" w:space="720" w:equalWidth="0">
            <w:col w:w="2613" w:space="1567"/>
            <w:col w:w="2103" w:space="1725"/>
            <w:col w:w="3346"/>
          </w:cols>
        </w:sectPr>
      </w:pPr>
    </w:p>
    <w:p w14:paraId="5CCF0C8E" w14:textId="77777777" w:rsidR="00644C2D" w:rsidRDefault="00644C2D">
      <w:pPr>
        <w:tabs>
          <w:tab w:val="right" w:pos="9698"/>
        </w:tabs>
        <w:spacing w:before="217"/>
        <w:ind w:left="2650"/>
        <w:rPr>
          <w:sz w:val="26"/>
        </w:rPr>
      </w:pPr>
      <w:hyperlink w:anchor="_bookmark0" w:history="1">
        <w:r>
          <w:rPr>
            <w:b/>
            <w:spacing w:val="-2"/>
            <w:sz w:val="26"/>
          </w:rPr>
          <w:t>ABSTRACT</w:t>
        </w:r>
        <w:r>
          <w:rPr>
            <w:b/>
            <w:sz w:val="26"/>
          </w:rPr>
          <w:tab/>
        </w:r>
        <w:r>
          <w:rPr>
            <w:spacing w:val="-5"/>
            <w:sz w:val="26"/>
          </w:rPr>
          <w:t>vi</w:t>
        </w:r>
      </w:hyperlink>
    </w:p>
    <w:p w14:paraId="0E21987A" w14:textId="77777777" w:rsidR="00644C2D" w:rsidRDefault="00644C2D">
      <w:pPr>
        <w:tabs>
          <w:tab w:val="right" w:pos="9734"/>
        </w:tabs>
        <w:spacing w:before="369"/>
        <w:ind w:left="2650"/>
        <w:rPr>
          <w:sz w:val="26"/>
        </w:rPr>
      </w:pPr>
      <w:hyperlink w:anchor="_bookmark1" w:history="1">
        <w:r>
          <w:rPr>
            <w:b/>
            <w:spacing w:val="-2"/>
            <w:sz w:val="26"/>
          </w:rPr>
          <w:t>ACKNOWLEDGEMENT</w:t>
        </w:r>
        <w:r>
          <w:rPr>
            <w:b/>
            <w:sz w:val="26"/>
          </w:rPr>
          <w:tab/>
        </w:r>
        <w:r>
          <w:rPr>
            <w:spacing w:val="-5"/>
            <w:sz w:val="26"/>
          </w:rPr>
          <w:t>vii</w:t>
        </w:r>
      </w:hyperlink>
    </w:p>
    <w:p w14:paraId="39E34195" w14:textId="77777777" w:rsidR="00644C2D" w:rsidRDefault="00000000">
      <w:pPr>
        <w:tabs>
          <w:tab w:val="right" w:pos="9698"/>
        </w:tabs>
        <w:spacing w:before="370"/>
        <w:ind w:left="2650"/>
        <w:rPr>
          <w:sz w:val="26"/>
        </w:rPr>
      </w:pPr>
      <w:r>
        <w:rPr>
          <w:b/>
          <w:spacing w:val="-2"/>
          <w:sz w:val="26"/>
        </w:rPr>
        <w:t>LIST</w:t>
      </w:r>
      <w:r>
        <w:rPr>
          <w:b/>
          <w:spacing w:val="-11"/>
          <w:sz w:val="26"/>
        </w:rPr>
        <w:t xml:space="preserve"> </w:t>
      </w:r>
      <w:r>
        <w:rPr>
          <w:b/>
          <w:spacing w:val="-2"/>
          <w:sz w:val="26"/>
        </w:rPr>
        <w:t>OF</w:t>
      </w:r>
      <w:r>
        <w:rPr>
          <w:b/>
          <w:spacing w:val="-14"/>
          <w:sz w:val="26"/>
        </w:rPr>
        <w:t xml:space="preserve"> </w:t>
      </w:r>
      <w:r>
        <w:rPr>
          <w:b/>
          <w:spacing w:val="-2"/>
          <w:sz w:val="26"/>
        </w:rPr>
        <w:t>FIGURES</w:t>
      </w:r>
      <w:r>
        <w:rPr>
          <w:b/>
          <w:sz w:val="26"/>
        </w:rPr>
        <w:tab/>
      </w:r>
      <w:r>
        <w:rPr>
          <w:spacing w:val="-5"/>
          <w:sz w:val="26"/>
        </w:rPr>
        <w:t>xi</w:t>
      </w:r>
    </w:p>
    <w:p w14:paraId="5E57D2FC" w14:textId="77777777" w:rsidR="00644C2D" w:rsidRDefault="00644C2D">
      <w:pPr>
        <w:tabs>
          <w:tab w:val="right" w:pos="9772"/>
        </w:tabs>
        <w:spacing w:before="369"/>
        <w:ind w:left="2650"/>
        <w:rPr>
          <w:sz w:val="26"/>
        </w:rPr>
      </w:pPr>
      <w:hyperlink w:anchor="_bookmark2" w:history="1">
        <w:r>
          <w:rPr>
            <w:b/>
            <w:spacing w:val="-2"/>
            <w:sz w:val="26"/>
          </w:rPr>
          <w:t>LIST</w:t>
        </w:r>
        <w:r>
          <w:rPr>
            <w:b/>
            <w:spacing w:val="-15"/>
            <w:sz w:val="26"/>
          </w:rPr>
          <w:t xml:space="preserve"> </w:t>
        </w:r>
        <w:r>
          <w:rPr>
            <w:b/>
            <w:spacing w:val="-2"/>
            <w:sz w:val="26"/>
          </w:rPr>
          <w:t>OF</w:t>
        </w:r>
        <w:r>
          <w:rPr>
            <w:b/>
            <w:spacing w:val="-24"/>
            <w:sz w:val="26"/>
          </w:rPr>
          <w:t xml:space="preserve"> </w:t>
        </w:r>
        <w:r>
          <w:rPr>
            <w:b/>
            <w:spacing w:val="-2"/>
            <w:sz w:val="26"/>
          </w:rPr>
          <w:t>ABBREVIATIONS</w:t>
        </w:r>
        <w:r>
          <w:rPr>
            <w:b/>
            <w:sz w:val="26"/>
          </w:rPr>
          <w:tab/>
        </w:r>
        <w:r>
          <w:rPr>
            <w:spacing w:val="-4"/>
            <w:sz w:val="26"/>
          </w:rPr>
          <w:t>xiii</w:t>
        </w:r>
      </w:hyperlink>
    </w:p>
    <w:p w14:paraId="6A45EFED" w14:textId="77777777" w:rsidR="00644C2D" w:rsidRDefault="00000000">
      <w:pPr>
        <w:pStyle w:val="ListParagraph"/>
        <w:numPr>
          <w:ilvl w:val="0"/>
          <w:numId w:val="3"/>
        </w:numPr>
        <w:tabs>
          <w:tab w:val="left" w:pos="2650"/>
        </w:tabs>
        <w:spacing w:before="371"/>
        <w:rPr>
          <w:b/>
          <w:sz w:val="26"/>
        </w:rPr>
      </w:pPr>
      <w:r>
        <w:rPr>
          <w:b/>
          <w:spacing w:val="-2"/>
          <w:sz w:val="26"/>
        </w:rPr>
        <w:t>INTRODUCTION</w:t>
      </w:r>
    </w:p>
    <w:p w14:paraId="181243E5" w14:textId="77777777" w:rsidR="00644C2D" w:rsidRDefault="00644C2D">
      <w:pPr>
        <w:pStyle w:val="ListParagraph"/>
        <w:numPr>
          <w:ilvl w:val="1"/>
          <w:numId w:val="3"/>
        </w:numPr>
        <w:tabs>
          <w:tab w:val="left" w:pos="3038"/>
          <w:tab w:val="right" w:pos="9671"/>
        </w:tabs>
        <w:spacing w:before="368"/>
        <w:ind w:left="3038" w:hanging="388"/>
        <w:rPr>
          <w:sz w:val="26"/>
        </w:rPr>
      </w:pPr>
      <w:hyperlink w:anchor="_bookmark3" w:history="1">
        <w:r>
          <w:rPr>
            <w:spacing w:val="-2"/>
            <w:sz w:val="26"/>
          </w:rPr>
          <w:t>GENERAL</w:t>
        </w:r>
        <w:r>
          <w:rPr>
            <w:sz w:val="26"/>
          </w:rPr>
          <w:tab/>
        </w:r>
        <w:r>
          <w:rPr>
            <w:spacing w:val="-10"/>
            <w:sz w:val="26"/>
          </w:rPr>
          <w:t>1</w:t>
        </w:r>
      </w:hyperlink>
    </w:p>
    <w:p w14:paraId="0FC37825" w14:textId="77777777" w:rsidR="00644C2D" w:rsidRDefault="00644C2D">
      <w:pPr>
        <w:pStyle w:val="ListParagraph"/>
        <w:numPr>
          <w:ilvl w:val="2"/>
          <w:numId w:val="3"/>
        </w:numPr>
        <w:tabs>
          <w:tab w:val="left" w:pos="3686"/>
          <w:tab w:val="right" w:pos="9671"/>
        </w:tabs>
        <w:spacing w:before="370"/>
        <w:ind w:left="3686" w:hanging="582"/>
        <w:rPr>
          <w:sz w:val="26"/>
        </w:rPr>
      </w:pPr>
      <w:hyperlink w:anchor="_bookmark4" w:history="1">
        <w:r>
          <w:rPr>
            <w:spacing w:val="-4"/>
            <w:sz w:val="26"/>
          </w:rPr>
          <w:t>Cloud</w:t>
        </w:r>
        <w:r>
          <w:rPr>
            <w:spacing w:val="-12"/>
            <w:sz w:val="26"/>
          </w:rPr>
          <w:t xml:space="preserve"> </w:t>
        </w:r>
        <w:r>
          <w:rPr>
            <w:spacing w:val="-4"/>
            <w:sz w:val="26"/>
          </w:rPr>
          <w:t>Workflow</w:t>
        </w:r>
        <w:r>
          <w:rPr>
            <w:spacing w:val="-13"/>
            <w:sz w:val="26"/>
          </w:rPr>
          <w:t xml:space="preserve"> </w:t>
        </w:r>
        <w:r>
          <w:rPr>
            <w:spacing w:val="-4"/>
            <w:sz w:val="26"/>
          </w:rPr>
          <w:t>Automation</w:t>
        </w:r>
        <w:r>
          <w:rPr>
            <w:sz w:val="26"/>
          </w:rPr>
          <w:tab/>
        </w:r>
        <w:r>
          <w:rPr>
            <w:spacing w:val="-10"/>
            <w:sz w:val="26"/>
          </w:rPr>
          <w:t>1</w:t>
        </w:r>
      </w:hyperlink>
    </w:p>
    <w:p w14:paraId="58E4CFA6" w14:textId="77777777" w:rsidR="00644C2D" w:rsidRDefault="00644C2D">
      <w:pPr>
        <w:pStyle w:val="ListParagraph"/>
        <w:numPr>
          <w:ilvl w:val="2"/>
          <w:numId w:val="3"/>
        </w:numPr>
        <w:tabs>
          <w:tab w:val="left" w:pos="3686"/>
          <w:tab w:val="right" w:pos="9671"/>
        </w:tabs>
        <w:spacing w:before="369"/>
        <w:ind w:left="3686" w:hanging="582"/>
        <w:rPr>
          <w:sz w:val="26"/>
        </w:rPr>
      </w:pPr>
      <w:hyperlink w:anchor="_bookmark5" w:history="1">
        <w:r>
          <w:rPr>
            <w:spacing w:val="-2"/>
            <w:sz w:val="26"/>
          </w:rPr>
          <w:t>Conversational</w:t>
        </w:r>
        <w:r>
          <w:rPr>
            <w:spacing w:val="-12"/>
            <w:sz w:val="26"/>
          </w:rPr>
          <w:t xml:space="preserve"> </w:t>
        </w:r>
        <w:r>
          <w:rPr>
            <w:spacing w:val="-2"/>
            <w:sz w:val="26"/>
          </w:rPr>
          <w:t>AI</w:t>
        </w:r>
        <w:r>
          <w:rPr>
            <w:spacing w:val="-7"/>
            <w:sz w:val="26"/>
          </w:rPr>
          <w:t xml:space="preserve"> </w:t>
        </w:r>
        <w:r>
          <w:rPr>
            <w:spacing w:val="-2"/>
            <w:sz w:val="26"/>
          </w:rPr>
          <w:t>in</w:t>
        </w:r>
        <w:r>
          <w:rPr>
            <w:spacing w:val="-1"/>
            <w:sz w:val="26"/>
          </w:rPr>
          <w:t xml:space="preserve"> </w:t>
        </w:r>
        <w:r>
          <w:rPr>
            <w:spacing w:val="-2"/>
            <w:sz w:val="26"/>
          </w:rPr>
          <w:t>Cloud</w:t>
        </w:r>
        <w:r>
          <w:rPr>
            <w:spacing w:val="-1"/>
            <w:sz w:val="26"/>
          </w:rPr>
          <w:t xml:space="preserve"> </w:t>
        </w:r>
        <w:r>
          <w:rPr>
            <w:spacing w:val="-2"/>
            <w:sz w:val="26"/>
          </w:rPr>
          <w:t>Management</w:t>
        </w:r>
        <w:r>
          <w:rPr>
            <w:sz w:val="26"/>
          </w:rPr>
          <w:tab/>
        </w:r>
        <w:r>
          <w:rPr>
            <w:spacing w:val="-10"/>
            <w:sz w:val="26"/>
          </w:rPr>
          <w:t>2</w:t>
        </w:r>
      </w:hyperlink>
    </w:p>
    <w:p w14:paraId="5CFEF396" w14:textId="77777777" w:rsidR="00644C2D" w:rsidRDefault="00644C2D">
      <w:pPr>
        <w:pStyle w:val="ListParagraph"/>
        <w:numPr>
          <w:ilvl w:val="2"/>
          <w:numId w:val="3"/>
        </w:numPr>
        <w:tabs>
          <w:tab w:val="left" w:pos="3684"/>
          <w:tab w:val="right" w:pos="9671"/>
        </w:tabs>
        <w:spacing w:before="371"/>
        <w:ind w:left="3684" w:hanging="580"/>
        <w:rPr>
          <w:sz w:val="26"/>
        </w:rPr>
      </w:pPr>
      <w:hyperlink w:anchor="_bookmark6" w:history="1">
        <w:r>
          <w:rPr>
            <w:sz w:val="26"/>
          </w:rPr>
          <w:t>Infrastructure</w:t>
        </w:r>
        <w:r>
          <w:rPr>
            <w:spacing w:val="-12"/>
            <w:sz w:val="26"/>
          </w:rPr>
          <w:t xml:space="preserve"> </w:t>
        </w:r>
        <w:r>
          <w:rPr>
            <w:sz w:val="26"/>
          </w:rPr>
          <w:t>as</w:t>
        </w:r>
        <w:r>
          <w:rPr>
            <w:spacing w:val="-12"/>
            <w:sz w:val="26"/>
          </w:rPr>
          <w:t xml:space="preserve"> </w:t>
        </w:r>
        <w:r>
          <w:rPr>
            <w:sz w:val="26"/>
          </w:rPr>
          <w:t>Code</w:t>
        </w:r>
        <w:r>
          <w:rPr>
            <w:spacing w:val="-11"/>
            <w:sz w:val="26"/>
          </w:rPr>
          <w:t xml:space="preserve"> </w:t>
        </w:r>
        <w:r>
          <w:rPr>
            <w:sz w:val="26"/>
          </w:rPr>
          <w:t>(</w:t>
        </w:r>
        <w:proofErr w:type="spellStart"/>
        <w:r>
          <w:rPr>
            <w:sz w:val="26"/>
          </w:rPr>
          <w:t>IaC</w:t>
        </w:r>
        <w:proofErr w:type="spellEnd"/>
        <w:r>
          <w:rPr>
            <w:sz w:val="26"/>
          </w:rPr>
          <w:t>)</w:t>
        </w:r>
        <w:r>
          <w:rPr>
            <w:spacing w:val="-14"/>
            <w:sz w:val="26"/>
          </w:rPr>
          <w:t xml:space="preserve"> </w:t>
        </w:r>
        <w:r>
          <w:rPr>
            <w:sz w:val="26"/>
          </w:rPr>
          <w:t>and</w:t>
        </w:r>
        <w:r>
          <w:rPr>
            <w:spacing w:val="-9"/>
            <w:sz w:val="26"/>
          </w:rPr>
          <w:t xml:space="preserve"> </w:t>
        </w:r>
        <w:r>
          <w:rPr>
            <w:sz w:val="26"/>
          </w:rPr>
          <w:t>Boto3</w:t>
        </w:r>
        <w:r>
          <w:rPr>
            <w:spacing w:val="-12"/>
            <w:sz w:val="26"/>
          </w:rPr>
          <w:t xml:space="preserve"> </w:t>
        </w:r>
        <w:r>
          <w:rPr>
            <w:spacing w:val="-2"/>
            <w:sz w:val="26"/>
          </w:rPr>
          <w:t>Integration</w:t>
        </w:r>
        <w:r>
          <w:rPr>
            <w:sz w:val="26"/>
          </w:rPr>
          <w:tab/>
        </w:r>
        <w:r>
          <w:rPr>
            <w:spacing w:val="-10"/>
            <w:sz w:val="26"/>
          </w:rPr>
          <w:t>3</w:t>
        </w:r>
      </w:hyperlink>
    </w:p>
    <w:p w14:paraId="3BD3AAFE" w14:textId="77777777" w:rsidR="00644C2D" w:rsidRDefault="00644C2D">
      <w:pPr>
        <w:pStyle w:val="BodyText"/>
        <w:spacing w:before="35"/>
      </w:pPr>
    </w:p>
    <w:p w14:paraId="4253A286" w14:textId="77777777" w:rsidR="00644C2D" w:rsidRDefault="00000000">
      <w:pPr>
        <w:pStyle w:val="ListParagraph"/>
        <w:numPr>
          <w:ilvl w:val="2"/>
          <w:numId w:val="3"/>
        </w:numPr>
        <w:tabs>
          <w:tab w:val="left" w:pos="3686"/>
        </w:tabs>
        <w:spacing w:line="265" w:lineRule="exact"/>
        <w:ind w:left="3686" w:hanging="582"/>
        <w:rPr>
          <w:sz w:val="26"/>
        </w:rPr>
      </w:pPr>
      <w:r>
        <w:rPr>
          <w:sz w:val="26"/>
        </w:rPr>
        <w:t>Natural</w:t>
      </w:r>
      <w:r>
        <w:rPr>
          <w:spacing w:val="-17"/>
          <w:sz w:val="26"/>
        </w:rPr>
        <w:t xml:space="preserve"> </w:t>
      </w:r>
      <w:r>
        <w:rPr>
          <w:sz w:val="26"/>
        </w:rPr>
        <w:t>Language</w:t>
      </w:r>
      <w:r>
        <w:rPr>
          <w:spacing w:val="-14"/>
          <w:sz w:val="26"/>
        </w:rPr>
        <w:t xml:space="preserve"> </w:t>
      </w:r>
      <w:r>
        <w:rPr>
          <w:sz w:val="26"/>
        </w:rPr>
        <w:t>Processing</w:t>
      </w:r>
      <w:r>
        <w:rPr>
          <w:spacing w:val="-14"/>
          <w:sz w:val="26"/>
        </w:rPr>
        <w:t xml:space="preserve"> </w:t>
      </w:r>
      <w:r>
        <w:rPr>
          <w:sz w:val="26"/>
        </w:rPr>
        <w:t>for</w:t>
      </w:r>
      <w:r>
        <w:rPr>
          <w:spacing w:val="-12"/>
          <w:sz w:val="26"/>
        </w:rPr>
        <w:t xml:space="preserve"> </w:t>
      </w:r>
      <w:r>
        <w:rPr>
          <w:spacing w:val="-2"/>
          <w:sz w:val="26"/>
        </w:rPr>
        <w:t>Intent</w:t>
      </w:r>
    </w:p>
    <w:p w14:paraId="1D8EB6C3" w14:textId="77777777" w:rsidR="00644C2D" w:rsidRDefault="00000000">
      <w:pPr>
        <w:pStyle w:val="BodyText"/>
        <w:spacing w:line="242" w:lineRule="exact"/>
        <w:ind w:left="9532"/>
      </w:pPr>
      <w:r>
        <w:rPr>
          <w:spacing w:val="-10"/>
        </w:rPr>
        <w:t>4</w:t>
      </w:r>
    </w:p>
    <w:p w14:paraId="070626A4" w14:textId="77777777" w:rsidR="00644C2D" w:rsidRDefault="00000000">
      <w:pPr>
        <w:pStyle w:val="BodyText"/>
        <w:spacing w:line="277" w:lineRule="exact"/>
        <w:ind w:left="2650"/>
      </w:pPr>
      <w:r>
        <w:rPr>
          <w:spacing w:val="-2"/>
        </w:rPr>
        <w:t>Understanding</w:t>
      </w:r>
    </w:p>
    <w:p w14:paraId="12052637" w14:textId="77777777" w:rsidR="00644C2D" w:rsidRDefault="00000000">
      <w:pPr>
        <w:pStyle w:val="ListParagraph"/>
        <w:numPr>
          <w:ilvl w:val="2"/>
          <w:numId w:val="3"/>
        </w:numPr>
        <w:tabs>
          <w:tab w:val="left" w:pos="3681"/>
          <w:tab w:val="right" w:pos="9671"/>
        </w:tabs>
        <w:spacing w:before="369"/>
        <w:ind w:left="3681" w:hanging="577"/>
        <w:rPr>
          <w:sz w:val="26"/>
        </w:rPr>
      </w:pPr>
      <w:r>
        <w:rPr>
          <w:spacing w:val="-4"/>
          <w:sz w:val="26"/>
        </w:rPr>
        <w:t>Workflow</w:t>
      </w:r>
      <w:r>
        <w:rPr>
          <w:spacing w:val="-6"/>
          <w:sz w:val="26"/>
        </w:rPr>
        <w:t xml:space="preserve"> </w:t>
      </w:r>
      <w:r>
        <w:rPr>
          <w:spacing w:val="-4"/>
          <w:sz w:val="26"/>
        </w:rPr>
        <w:t>Visualization</w:t>
      </w:r>
      <w:r>
        <w:rPr>
          <w:spacing w:val="1"/>
          <w:sz w:val="26"/>
        </w:rPr>
        <w:t xml:space="preserve"> </w:t>
      </w:r>
      <w:r>
        <w:rPr>
          <w:spacing w:val="-4"/>
          <w:sz w:val="26"/>
        </w:rPr>
        <w:t>and</w:t>
      </w:r>
      <w:r>
        <w:rPr>
          <w:sz w:val="26"/>
        </w:rPr>
        <w:t xml:space="preserve"> </w:t>
      </w:r>
      <w:r>
        <w:rPr>
          <w:spacing w:val="-4"/>
          <w:sz w:val="26"/>
        </w:rPr>
        <w:t>Monitoring</w:t>
      </w:r>
      <w:r>
        <w:rPr>
          <w:sz w:val="26"/>
        </w:rPr>
        <w:tab/>
      </w:r>
      <w:r>
        <w:rPr>
          <w:spacing w:val="-10"/>
          <w:sz w:val="26"/>
        </w:rPr>
        <w:t>4</w:t>
      </w:r>
    </w:p>
    <w:p w14:paraId="6A97CE24" w14:textId="77777777" w:rsidR="00644C2D" w:rsidRDefault="00000000">
      <w:pPr>
        <w:pStyle w:val="ListParagraph"/>
        <w:numPr>
          <w:ilvl w:val="1"/>
          <w:numId w:val="3"/>
        </w:numPr>
        <w:tabs>
          <w:tab w:val="left" w:pos="3038"/>
          <w:tab w:val="right" w:pos="9671"/>
        </w:tabs>
        <w:spacing w:before="368"/>
        <w:ind w:left="3038" w:hanging="388"/>
        <w:rPr>
          <w:sz w:val="26"/>
        </w:rPr>
      </w:pPr>
      <w:r>
        <w:rPr>
          <w:spacing w:val="-2"/>
          <w:sz w:val="26"/>
        </w:rPr>
        <w:t>OBJECTIVES</w:t>
      </w:r>
      <w:r>
        <w:rPr>
          <w:sz w:val="26"/>
        </w:rPr>
        <w:tab/>
      </w:r>
      <w:r>
        <w:rPr>
          <w:spacing w:val="-10"/>
          <w:sz w:val="26"/>
        </w:rPr>
        <w:t>5</w:t>
      </w:r>
    </w:p>
    <w:p w14:paraId="5CCC23D4" w14:textId="77777777" w:rsidR="00644C2D" w:rsidRDefault="00000000">
      <w:pPr>
        <w:pStyle w:val="ListParagraph"/>
        <w:numPr>
          <w:ilvl w:val="1"/>
          <w:numId w:val="3"/>
        </w:numPr>
        <w:tabs>
          <w:tab w:val="left" w:pos="3038"/>
          <w:tab w:val="right" w:pos="9671"/>
        </w:tabs>
        <w:spacing w:before="371"/>
        <w:ind w:left="3038" w:hanging="388"/>
        <w:rPr>
          <w:sz w:val="26"/>
        </w:rPr>
      </w:pPr>
      <w:r>
        <w:rPr>
          <w:spacing w:val="-2"/>
          <w:sz w:val="26"/>
        </w:rPr>
        <w:t>EXISTING</w:t>
      </w:r>
      <w:r>
        <w:rPr>
          <w:spacing w:val="-13"/>
          <w:sz w:val="26"/>
        </w:rPr>
        <w:t xml:space="preserve"> </w:t>
      </w:r>
      <w:r>
        <w:rPr>
          <w:spacing w:val="-2"/>
          <w:sz w:val="26"/>
        </w:rPr>
        <w:t>SYSTEM</w:t>
      </w:r>
      <w:r>
        <w:rPr>
          <w:sz w:val="26"/>
        </w:rPr>
        <w:tab/>
      </w:r>
      <w:r>
        <w:rPr>
          <w:spacing w:val="-10"/>
          <w:sz w:val="26"/>
        </w:rPr>
        <w:t>6</w:t>
      </w:r>
    </w:p>
    <w:p w14:paraId="1E87534F" w14:textId="77777777" w:rsidR="00644C2D" w:rsidRDefault="00000000">
      <w:pPr>
        <w:pStyle w:val="ListParagraph"/>
        <w:numPr>
          <w:ilvl w:val="1"/>
          <w:numId w:val="3"/>
        </w:numPr>
        <w:tabs>
          <w:tab w:val="left" w:pos="3038"/>
          <w:tab w:val="right" w:pos="9671"/>
        </w:tabs>
        <w:spacing w:before="368"/>
        <w:ind w:left="3038" w:hanging="388"/>
        <w:rPr>
          <w:sz w:val="26"/>
        </w:rPr>
      </w:pPr>
      <w:r>
        <w:rPr>
          <w:spacing w:val="-4"/>
          <w:sz w:val="26"/>
        </w:rPr>
        <w:t>PROPOSED</w:t>
      </w:r>
      <w:r>
        <w:rPr>
          <w:spacing w:val="-2"/>
          <w:sz w:val="26"/>
        </w:rPr>
        <w:t xml:space="preserve"> SYSTEM</w:t>
      </w:r>
      <w:r>
        <w:rPr>
          <w:sz w:val="26"/>
        </w:rPr>
        <w:tab/>
      </w:r>
      <w:r>
        <w:rPr>
          <w:spacing w:val="-10"/>
          <w:sz w:val="26"/>
        </w:rPr>
        <w:t>7</w:t>
      </w:r>
    </w:p>
    <w:p w14:paraId="4893C8A1" w14:textId="77777777" w:rsidR="00644C2D" w:rsidRDefault="00000000">
      <w:pPr>
        <w:pStyle w:val="Heading2"/>
        <w:numPr>
          <w:ilvl w:val="0"/>
          <w:numId w:val="3"/>
        </w:numPr>
        <w:tabs>
          <w:tab w:val="left" w:pos="2650"/>
        </w:tabs>
        <w:spacing w:before="371"/>
      </w:pPr>
      <w:r>
        <w:rPr>
          <w:spacing w:val="-5"/>
        </w:rPr>
        <w:t>LITERATURE</w:t>
      </w:r>
      <w:r>
        <w:rPr>
          <w:spacing w:val="-6"/>
        </w:rPr>
        <w:t xml:space="preserve"> </w:t>
      </w:r>
      <w:r>
        <w:rPr>
          <w:spacing w:val="-2"/>
        </w:rPr>
        <w:t>SURVEY</w:t>
      </w:r>
    </w:p>
    <w:p w14:paraId="6884948A" w14:textId="77777777" w:rsidR="00644C2D" w:rsidRDefault="00000000">
      <w:pPr>
        <w:pStyle w:val="ListParagraph"/>
        <w:numPr>
          <w:ilvl w:val="1"/>
          <w:numId w:val="3"/>
        </w:numPr>
        <w:tabs>
          <w:tab w:val="left" w:pos="3038"/>
          <w:tab w:val="right" w:pos="9671"/>
        </w:tabs>
        <w:spacing w:before="371"/>
        <w:ind w:left="3038" w:hanging="388"/>
        <w:rPr>
          <w:sz w:val="26"/>
        </w:rPr>
      </w:pPr>
      <w:r>
        <w:rPr>
          <w:spacing w:val="-2"/>
          <w:sz w:val="26"/>
        </w:rPr>
        <w:t>OVERVIEW</w:t>
      </w:r>
      <w:r>
        <w:rPr>
          <w:sz w:val="26"/>
        </w:rPr>
        <w:tab/>
      </w:r>
      <w:r>
        <w:rPr>
          <w:spacing w:val="-10"/>
          <w:sz w:val="26"/>
        </w:rPr>
        <w:t>9</w:t>
      </w:r>
    </w:p>
    <w:p w14:paraId="414359FC" w14:textId="77777777" w:rsidR="00644C2D" w:rsidRDefault="00000000">
      <w:pPr>
        <w:pStyle w:val="ListParagraph"/>
        <w:numPr>
          <w:ilvl w:val="1"/>
          <w:numId w:val="3"/>
        </w:numPr>
        <w:tabs>
          <w:tab w:val="left" w:pos="3038"/>
          <w:tab w:val="right" w:pos="9726"/>
        </w:tabs>
        <w:spacing w:before="368"/>
        <w:ind w:left="3038" w:hanging="388"/>
        <w:rPr>
          <w:sz w:val="26"/>
        </w:rPr>
      </w:pPr>
      <w:r>
        <w:rPr>
          <w:spacing w:val="-6"/>
          <w:sz w:val="26"/>
        </w:rPr>
        <w:t>LITRATURE</w:t>
      </w:r>
      <w:r>
        <w:rPr>
          <w:spacing w:val="-4"/>
          <w:sz w:val="26"/>
        </w:rPr>
        <w:t xml:space="preserve"> </w:t>
      </w:r>
      <w:r>
        <w:rPr>
          <w:spacing w:val="-2"/>
          <w:sz w:val="26"/>
        </w:rPr>
        <w:t>SURVEY</w:t>
      </w:r>
      <w:r>
        <w:rPr>
          <w:sz w:val="26"/>
        </w:rPr>
        <w:tab/>
      </w:r>
      <w:r>
        <w:rPr>
          <w:spacing w:val="-5"/>
          <w:sz w:val="26"/>
        </w:rPr>
        <w:t>10</w:t>
      </w:r>
    </w:p>
    <w:p w14:paraId="4FDFE8F2" w14:textId="77777777" w:rsidR="00644C2D" w:rsidRDefault="00644C2D">
      <w:pPr>
        <w:pStyle w:val="ListParagraph"/>
        <w:rPr>
          <w:sz w:val="26"/>
        </w:rPr>
        <w:sectPr w:rsidR="00644C2D">
          <w:type w:val="continuous"/>
          <w:pgSz w:w="11920" w:h="16850"/>
          <w:pgMar w:top="1360" w:right="283" w:bottom="280" w:left="283" w:header="720" w:footer="720" w:gutter="0"/>
          <w:cols w:space="720"/>
        </w:sectPr>
      </w:pPr>
    </w:p>
    <w:p w14:paraId="5BF861EE" w14:textId="77777777" w:rsidR="00644C2D" w:rsidRDefault="00000000">
      <w:pPr>
        <w:spacing w:before="27"/>
        <w:ind w:right="1151"/>
        <w:jc w:val="right"/>
        <w:rPr>
          <w:rFonts w:ascii="Calibri"/>
        </w:rPr>
      </w:pPr>
      <w:r>
        <w:rPr>
          <w:rFonts w:ascii="Calibri"/>
          <w:spacing w:val="-5"/>
        </w:rPr>
        <w:lastRenderedPageBreak/>
        <w:t>ix</w:t>
      </w:r>
    </w:p>
    <w:p w14:paraId="62D1D561" w14:textId="77777777" w:rsidR="00644C2D" w:rsidRDefault="00644C2D">
      <w:pPr>
        <w:jc w:val="right"/>
        <w:rPr>
          <w:rFonts w:ascii="Calibri"/>
        </w:rPr>
        <w:sectPr w:rsidR="00644C2D">
          <w:pgSz w:w="11920" w:h="16850"/>
          <w:pgMar w:top="660" w:right="283" w:bottom="280" w:left="283" w:header="720" w:footer="720" w:gutter="0"/>
          <w:cols w:space="720"/>
        </w:sectPr>
      </w:pPr>
    </w:p>
    <w:p w14:paraId="26F3D5FD" w14:textId="77777777" w:rsidR="00644C2D" w:rsidRDefault="00000000">
      <w:pPr>
        <w:pStyle w:val="Heading1"/>
        <w:spacing w:before="513" w:line="360" w:lineRule="auto"/>
        <w:ind w:left="1687" w:right="0" w:hanging="476"/>
        <w:jc w:val="left"/>
      </w:pPr>
      <w:r>
        <w:rPr>
          <w:spacing w:val="-4"/>
        </w:rPr>
        <w:t xml:space="preserve">CHAPTER </w:t>
      </w:r>
      <w:r>
        <w:rPr>
          <w:spacing w:val="-6"/>
        </w:rPr>
        <w:t>NO</w:t>
      </w:r>
    </w:p>
    <w:p w14:paraId="73650607" w14:textId="77777777" w:rsidR="00644C2D" w:rsidRDefault="00000000">
      <w:pPr>
        <w:pStyle w:val="Heading1"/>
        <w:spacing w:before="753"/>
        <w:ind w:left="1212" w:right="0"/>
        <w:jc w:val="left"/>
      </w:pPr>
      <w:r>
        <w:rPr>
          <w:b w:val="0"/>
        </w:rPr>
        <w:br w:type="column"/>
      </w:r>
      <w:r>
        <w:rPr>
          <w:spacing w:val="-2"/>
        </w:rPr>
        <w:t>TITLE</w:t>
      </w:r>
    </w:p>
    <w:p w14:paraId="05A52073" w14:textId="77777777" w:rsidR="00644C2D" w:rsidRDefault="00000000">
      <w:pPr>
        <w:pStyle w:val="Heading1"/>
        <w:spacing w:before="513" w:line="360" w:lineRule="auto"/>
        <w:ind w:left="1033" w:right="1182"/>
      </w:pPr>
      <w:r>
        <w:rPr>
          <w:b w:val="0"/>
        </w:rPr>
        <w:br w:type="column"/>
      </w:r>
      <w:r>
        <w:rPr>
          <w:spacing w:val="-4"/>
        </w:rPr>
        <w:t xml:space="preserve">PAGE </w:t>
      </w:r>
      <w:r>
        <w:rPr>
          <w:spacing w:val="-6"/>
        </w:rPr>
        <w:t>NO</w:t>
      </w:r>
    </w:p>
    <w:p w14:paraId="2ADA9074" w14:textId="77777777" w:rsidR="00644C2D" w:rsidRDefault="00644C2D">
      <w:pPr>
        <w:pStyle w:val="Heading1"/>
        <w:spacing w:line="360" w:lineRule="auto"/>
        <w:sectPr w:rsidR="00644C2D">
          <w:type w:val="continuous"/>
          <w:pgSz w:w="11920" w:h="16850"/>
          <w:pgMar w:top="1360" w:right="283" w:bottom="280" w:left="283" w:header="720" w:footer="720" w:gutter="0"/>
          <w:cols w:num="3" w:space="720" w:equalWidth="0">
            <w:col w:w="2613" w:space="1567"/>
            <w:col w:w="2103" w:space="1725"/>
            <w:col w:w="3346"/>
          </w:cols>
        </w:sectPr>
      </w:pPr>
    </w:p>
    <w:sdt>
      <w:sdtPr>
        <w:rPr>
          <w:b w:val="0"/>
          <w:bCs w:val="0"/>
        </w:rPr>
        <w:id w:val="147471952"/>
        <w:docPartObj>
          <w:docPartGallery w:val="Table of Contents"/>
          <w:docPartUnique/>
        </w:docPartObj>
      </w:sdtPr>
      <w:sdtContent>
        <w:p w14:paraId="1DE48038" w14:textId="77777777" w:rsidR="00644C2D" w:rsidRDefault="00644C2D">
          <w:pPr>
            <w:pStyle w:val="TOC1"/>
            <w:numPr>
              <w:ilvl w:val="0"/>
              <w:numId w:val="3"/>
            </w:numPr>
            <w:tabs>
              <w:tab w:val="left" w:pos="2650"/>
            </w:tabs>
          </w:pPr>
          <w:hyperlink w:anchor="_bookmark7" w:history="1">
            <w:r>
              <w:rPr>
                <w:spacing w:val="-2"/>
              </w:rPr>
              <w:t>SYSTEM</w:t>
            </w:r>
            <w:r>
              <w:rPr>
                <w:spacing w:val="-10"/>
              </w:rPr>
              <w:t xml:space="preserve"> </w:t>
            </w:r>
            <w:r>
              <w:rPr>
                <w:spacing w:val="-2"/>
              </w:rPr>
              <w:t>DESIGN</w:t>
            </w:r>
          </w:hyperlink>
        </w:p>
        <w:p w14:paraId="6217A228" w14:textId="77777777" w:rsidR="00644C2D" w:rsidRDefault="00644C2D">
          <w:pPr>
            <w:pStyle w:val="TOC2"/>
            <w:numPr>
              <w:ilvl w:val="1"/>
              <w:numId w:val="3"/>
            </w:numPr>
            <w:tabs>
              <w:tab w:val="left" w:pos="3038"/>
              <w:tab w:val="left" w:pos="9467"/>
            </w:tabs>
            <w:spacing w:before="369"/>
            <w:ind w:left="3038" w:hanging="388"/>
          </w:pPr>
          <w:hyperlink w:anchor="_bookmark8" w:history="1">
            <w:r>
              <w:rPr>
                <w:spacing w:val="-10"/>
              </w:rPr>
              <w:t>DATASET</w:t>
            </w:r>
            <w:r>
              <w:rPr>
                <w:spacing w:val="-6"/>
              </w:rPr>
              <w:t xml:space="preserve"> </w:t>
            </w:r>
            <w:r>
              <w:rPr>
                <w:spacing w:val="-2"/>
              </w:rPr>
              <w:t>LOADING</w:t>
            </w:r>
            <w:r>
              <w:tab/>
            </w:r>
            <w:r>
              <w:rPr>
                <w:spacing w:val="-5"/>
              </w:rPr>
              <w:t>13</w:t>
            </w:r>
          </w:hyperlink>
        </w:p>
        <w:p w14:paraId="3FB4D31D" w14:textId="77777777" w:rsidR="00644C2D" w:rsidRDefault="00644C2D">
          <w:pPr>
            <w:pStyle w:val="TOC2"/>
            <w:numPr>
              <w:ilvl w:val="1"/>
              <w:numId w:val="3"/>
            </w:numPr>
            <w:tabs>
              <w:tab w:val="left" w:pos="3038"/>
              <w:tab w:val="left" w:pos="9467"/>
            </w:tabs>
            <w:spacing w:before="370"/>
            <w:ind w:left="3038" w:hanging="388"/>
          </w:pPr>
          <w:hyperlink w:anchor="_bookmark9" w:history="1">
            <w:r>
              <w:rPr>
                <w:spacing w:val="-4"/>
              </w:rPr>
              <w:t>DEVELOPMENT</w:t>
            </w:r>
            <w:r>
              <w:rPr>
                <w:spacing w:val="1"/>
              </w:rPr>
              <w:t xml:space="preserve"> </w:t>
            </w:r>
            <w:r>
              <w:rPr>
                <w:spacing w:val="-2"/>
              </w:rPr>
              <w:t>ENVIRONMENT</w:t>
            </w:r>
            <w:r>
              <w:tab/>
            </w:r>
            <w:r>
              <w:rPr>
                <w:spacing w:val="-5"/>
              </w:rPr>
              <w:t>14</w:t>
            </w:r>
          </w:hyperlink>
        </w:p>
        <w:p w14:paraId="1713DFAC" w14:textId="77777777" w:rsidR="00644C2D" w:rsidRDefault="00644C2D">
          <w:pPr>
            <w:pStyle w:val="TOC3"/>
            <w:numPr>
              <w:ilvl w:val="2"/>
              <w:numId w:val="3"/>
            </w:numPr>
            <w:tabs>
              <w:tab w:val="left" w:pos="3621"/>
              <w:tab w:val="left" w:pos="9467"/>
            </w:tabs>
            <w:ind w:left="3621" w:hanging="582"/>
          </w:pPr>
          <w:hyperlink w:anchor="_bookmark10" w:history="1">
            <w:r>
              <w:rPr>
                <w:spacing w:val="-2"/>
              </w:rPr>
              <w:t>Hardware</w:t>
            </w:r>
            <w:r>
              <w:rPr>
                <w:spacing w:val="-3"/>
              </w:rPr>
              <w:t xml:space="preserve"> </w:t>
            </w:r>
            <w:r>
              <w:rPr>
                <w:spacing w:val="-2"/>
              </w:rPr>
              <w:t>Specifications</w:t>
            </w:r>
            <w:r>
              <w:tab/>
            </w:r>
            <w:r>
              <w:rPr>
                <w:spacing w:val="-5"/>
              </w:rPr>
              <w:t>14</w:t>
            </w:r>
          </w:hyperlink>
        </w:p>
        <w:p w14:paraId="70787EAE" w14:textId="77777777" w:rsidR="00644C2D" w:rsidRDefault="00000000">
          <w:pPr>
            <w:pStyle w:val="TOC3"/>
            <w:numPr>
              <w:ilvl w:val="2"/>
              <w:numId w:val="3"/>
            </w:numPr>
            <w:tabs>
              <w:tab w:val="left" w:pos="3621"/>
              <w:tab w:val="left" w:pos="9467"/>
            </w:tabs>
            <w:spacing w:before="372"/>
            <w:ind w:left="3621" w:hanging="582"/>
          </w:pPr>
          <w:r>
            <w:rPr>
              <w:spacing w:val="-2"/>
            </w:rPr>
            <w:t>Software Specifications</w:t>
          </w:r>
          <w:r>
            <w:tab/>
          </w:r>
          <w:r>
            <w:rPr>
              <w:spacing w:val="-5"/>
            </w:rPr>
            <w:t>15</w:t>
          </w:r>
        </w:p>
        <w:p w14:paraId="59A0D810" w14:textId="77777777" w:rsidR="00644C2D" w:rsidRDefault="00644C2D">
          <w:pPr>
            <w:pStyle w:val="TOC2"/>
            <w:numPr>
              <w:ilvl w:val="1"/>
              <w:numId w:val="3"/>
            </w:numPr>
            <w:tabs>
              <w:tab w:val="left" w:pos="3023"/>
              <w:tab w:val="left" w:pos="9467"/>
            </w:tabs>
            <w:spacing w:before="370"/>
            <w:ind w:left="3023" w:hanging="373"/>
          </w:pPr>
          <w:hyperlink w:anchor="_bookmark11" w:history="1">
            <w:r>
              <w:rPr>
                <w:spacing w:val="-2"/>
              </w:rPr>
              <w:t>ARCHITECTURE</w:t>
            </w:r>
            <w:r>
              <w:tab/>
            </w:r>
            <w:r>
              <w:rPr>
                <w:spacing w:val="-5"/>
              </w:rPr>
              <w:t>15</w:t>
            </w:r>
          </w:hyperlink>
        </w:p>
        <w:p w14:paraId="0A8DCB96" w14:textId="77777777" w:rsidR="00644C2D" w:rsidRDefault="00000000">
          <w:pPr>
            <w:pStyle w:val="TOC2"/>
            <w:numPr>
              <w:ilvl w:val="1"/>
              <w:numId w:val="3"/>
            </w:numPr>
            <w:tabs>
              <w:tab w:val="left" w:pos="3038"/>
              <w:tab w:val="left" w:pos="9467"/>
            </w:tabs>
            <w:ind w:left="3038" w:hanging="388"/>
          </w:pPr>
          <w:r>
            <w:rPr>
              <w:spacing w:val="-2"/>
            </w:rPr>
            <w:t>NLP</w:t>
          </w:r>
          <w:r>
            <w:rPr>
              <w:spacing w:val="-15"/>
            </w:rPr>
            <w:t xml:space="preserve"> </w:t>
          </w:r>
          <w:r>
            <w:rPr>
              <w:spacing w:val="-2"/>
            </w:rPr>
            <w:t>MODEL</w:t>
          </w:r>
          <w:r>
            <w:rPr>
              <w:spacing w:val="-14"/>
            </w:rPr>
            <w:t xml:space="preserve"> </w:t>
          </w:r>
          <w:r>
            <w:rPr>
              <w:spacing w:val="-2"/>
            </w:rPr>
            <w:t>DESIGN</w:t>
          </w:r>
          <w:r>
            <w:tab/>
          </w:r>
          <w:r>
            <w:rPr>
              <w:spacing w:val="-5"/>
            </w:rPr>
            <w:t>18</w:t>
          </w:r>
        </w:p>
        <w:p w14:paraId="7CC7F0F0" w14:textId="77777777" w:rsidR="00644C2D" w:rsidRDefault="00000000">
          <w:pPr>
            <w:pStyle w:val="TOC2"/>
            <w:numPr>
              <w:ilvl w:val="1"/>
              <w:numId w:val="3"/>
            </w:numPr>
            <w:tabs>
              <w:tab w:val="left" w:pos="3038"/>
              <w:tab w:val="left" w:pos="9467"/>
            </w:tabs>
            <w:spacing w:before="371"/>
            <w:ind w:left="3038" w:hanging="388"/>
          </w:pPr>
          <w:r>
            <w:rPr>
              <w:spacing w:val="-6"/>
            </w:rPr>
            <w:t>Boto3</w:t>
          </w:r>
          <w:r>
            <w:rPr>
              <w:spacing w:val="-12"/>
            </w:rPr>
            <w:t xml:space="preserve"> </w:t>
          </w:r>
          <w:r>
            <w:rPr>
              <w:spacing w:val="-6"/>
            </w:rPr>
            <w:t>AUTOMATION</w:t>
          </w:r>
          <w:r>
            <w:rPr>
              <w:spacing w:val="6"/>
            </w:rPr>
            <w:t xml:space="preserve"> </w:t>
          </w:r>
          <w:r>
            <w:rPr>
              <w:spacing w:val="-6"/>
            </w:rPr>
            <w:t>MODULE</w:t>
          </w:r>
          <w:r>
            <w:tab/>
          </w:r>
          <w:r>
            <w:rPr>
              <w:spacing w:val="-5"/>
            </w:rPr>
            <w:t>19</w:t>
          </w:r>
        </w:p>
        <w:p w14:paraId="1D7310EA" w14:textId="77777777" w:rsidR="00644C2D" w:rsidRDefault="00000000">
          <w:pPr>
            <w:pStyle w:val="TOC2"/>
            <w:numPr>
              <w:ilvl w:val="1"/>
              <w:numId w:val="3"/>
            </w:numPr>
            <w:tabs>
              <w:tab w:val="left" w:pos="3033"/>
              <w:tab w:val="left" w:pos="9467"/>
            </w:tabs>
            <w:ind w:left="3033" w:hanging="383"/>
          </w:pPr>
          <w:r>
            <w:rPr>
              <w:spacing w:val="-4"/>
            </w:rPr>
            <w:t>WORKFLOW</w:t>
          </w:r>
          <w:r>
            <w:rPr>
              <w:spacing w:val="-15"/>
            </w:rPr>
            <w:t xml:space="preserve"> </w:t>
          </w:r>
          <w:r>
            <w:rPr>
              <w:spacing w:val="-4"/>
            </w:rPr>
            <w:t>RECOMMENDATION</w:t>
          </w:r>
          <w:r>
            <w:rPr>
              <w:spacing w:val="-14"/>
            </w:rPr>
            <w:t xml:space="preserve"> </w:t>
          </w:r>
          <w:r>
            <w:rPr>
              <w:spacing w:val="-4"/>
            </w:rPr>
            <w:t>SYSTEM</w:t>
          </w:r>
          <w:r>
            <w:tab/>
          </w:r>
          <w:r>
            <w:rPr>
              <w:spacing w:val="-5"/>
            </w:rPr>
            <w:t>21</w:t>
          </w:r>
        </w:p>
        <w:p w14:paraId="625C9FDF" w14:textId="77777777" w:rsidR="00644C2D" w:rsidRDefault="00000000">
          <w:pPr>
            <w:pStyle w:val="TOC2"/>
            <w:numPr>
              <w:ilvl w:val="1"/>
              <w:numId w:val="3"/>
            </w:numPr>
            <w:tabs>
              <w:tab w:val="left" w:pos="3033"/>
              <w:tab w:val="left" w:pos="9467"/>
            </w:tabs>
            <w:spacing w:before="371"/>
            <w:ind w:left="3033" w:hanging="383"/>
          </w:pPr>
          <w:r>
            <w:rPr>
              <w:spacing w:val="-6"/>
            </w:rPr>
            <w:t>VISUALIZATION</w:t>
          </w:r>
          <w:r>
            <w:rPr>
              <w:spacing w:val="3"/>
            </w:rPr>
            <w:t xml:space="preserve"> </w:t>
          </w:r>
          <w:r>
            <w:rPr>
              <w:spacing w:val="-2"/>
            </w:rPr>
            <w:t>MODULE</w:t>
          </w:r>
          <w:r>
            <w:tab/>
          </w:r>
          <w:r>
            <w:rPr>
              <w:spacing w:val="-5"/>
            </w:rPr>
            <w:t>22</w:t>
          </w:r>
        </w:p>
      </w:sdtContent>
    </w:sdt>
    <w:p w14:paraId="166E1710" w14:textId="77777777" w:rsidR="00644C2D" w:rsidRDefault="00000000">
      <w:pPr>
        <w:pStyle w:val="Heading2"/>
        <w:numPr>
          <w:ilvl w:val="0"/>
          <w:numId w:val="3"/>
        </w:numPr>
        <w:tabs>
          <w:tab w:val="left" w:pos="2650"/>
        </w:tabs>
        <w:spacing w:before="369"/>
      </w:pPr>
      <w:r>
        <w:rPr>
          <w:spacing w:val="-2"/>
        </w:rPr>
        <w:t>METHODOLOGY</w:t>
      </w:r>
    </w:p>
    <w:p w14:paraId="18778D9E" w14:textId="77777777" w:rsidR="00644C2D" w:rsidRDefault="00644C2D">
      <w:pPr>
        <w:pStyle w:val="BodyText"/>
        <w:spacing w:before="35"/>
        <w:rPr>
          <w:b/>
        </w:rPr>
      </w:pPr>
    </w:p>
    <w:p w14:paraId="3D80A0D8" w14:textId="77777777" w:rsidR="00644C2D" w:rsidRDefault="00000000">
      <w:pPr>
        <w:pStyle w:val="ListParagraph"/>
        <w:numPr>
          <w:ilvl w:val="1"/>
          <w:numId w:val="3"/>
        </w:numPr>
        <w:tabs>
          <w:tab w:val="left" w:pos="3038"/>
        </w:tabs>
        <w:spacing w:line="266" w:lineRule="exact"/>
        <w:ind w:left="3038" w:hanging="388"/>
        <w:rPr>
          <w:sz w:val="26"/>
        </w:rPr>
      </w:pPr>
      <w:r>
        <w:rPr>
          <w:spacing w:val="-8"/>
          <w:sz w:val="26"/>
        </w:rPr>
        <w:t>DATA</w:t>
      </w:r>
      <w:r>
        <w:rPr>
          <w:spacing w:val="-12"/>
          <w:sz w:val="26"/>
        </w:rPr>
        <w:t xml:space="preserve"> </w:t>
      </w:r>
      <w:r>
        <w:rPr>
          <w:spacing w:val="-8"/>
          <w:sz w:val="26"/>
        </w:rPr>
        <w:t>COLLECTION,</w:t>
      </w:r>
      <w:r>
        <w:rPr>
          <w:spacing w:val="-6"/>
          <w:sz w:val="26"/>
        </w:rPr>
        <w:t xml:space="preserve"> </w:t>
      </w:r>
      <w:r>
        <w:rPr>
          <w:spacing w:val="-8"/>
          <w:sz w:val="26"/>
        </w:rPr>
        <w:t>ANNOTATION</w:t>
      </w:r>
      <w:r>
        <w:rPr>
          <w:spacing w:val="-6"/>
          <w:sz w:val="26"/>
        </w:rPr>
        <w:t xml:space="preserve"> </w:t>
      </w:r>
      <w:r>
        <w:rPr>
          <w:spacing w:val="-8"/>
          <w:sz w:val="26"/>
        </w:rPr>
        <w:t>AND</w:t>
      </w:r>
      <w:r>
        <w:rPr>
          <w:spacing w:val="12"/>
          <w:sz w:val="26"/>
        </w:rPr>
        <w:t xml:space="preserve"> </w:t>
      </w:r>
      <w:r>
        <w:rPr>
          <w:spacing w:val="-8"/>
          <w:sz w:val="26"/>
        </w:rPr>
        <w:t>PRE-</w:t>
      </w:r>
    </w:p>
    <w:p w14:paraId="0AA74C06" w14:textId="77777777" w:rsidR="00644C2D" w:rsidRDefault="00000000">
      <w:pPr>
        <w:pStyle w:val="BodyText"/>
        <w:spacing w:line="244" w:lineRule="exact"/>
        <w:ind w:right="1604"/>
        <w:jc w:val="right"/>
      </w:pPr>
      <w:r>
        <w:rPr>
          <w:spacing w:val="-5"/>
        </w:rPr>
        <w:t>24</w:t>
      </w:r>
    </w:p>
    <w:p w14:paraId="4F1C3594" w14:textId="77777777" w:rsidR="00644C2D" w:rsidRDefault="00000000">
      <w:pPr>
        <w:pStyle w:val="BodyText"/>
        <w:spacing w:line="277" w:lineRule="exact"/>
        <w:ind w:left="2650"/>
      </w:pPr>
      <w:r>
        <w:rPr>
          <w:spacing w:val="-2"/>
        </w:rPr>
        <w:t>PROCESSING</w:t>
      </w:r>
    </w:p>
    <w:p w14:paraId="08405FD6" w14:textId="77777777" w:rsidR="00644C2D" w:rsidRDefault="00644C2D">
      <w:pPr>
        <w:pStyle w:val="BodyText"/>
        <w:spacing w:before="31"/>
      </w:pPr>
    </w:p>
    <w:p w14:paraId="28A94BE4" w14:textId="77777777" w:rsidR="00644C2D" w:rsidRDefault="00000000">
      <w:pPr>
        <w:pStyle w:val="ListParagraph"/>
        <w:numPr>
          <w:ilvl w:val="1"/>
          <w:numId w:val="3"/>
        </w:numPr>
        <w:tabs>
          <w:tab w:val="left" w:pos="3038"/>
        </w:tabs>
        <w:spacing w:line="266" w:lineRule="exact"/>
        <w:ind w:left="3038" w:hanging="388"/>
        <w:rPr>
          <w:sz w:val="26"/>
        </w:rPr>
      </w:pPr>
      <w:r>
        <w:rPr>
          <w:spacing w:val="-4"/>
          <w:sz w:val="26"/>
        </w:rPr>
        <w:t>NLP MODEL</w:t>
      </w:r>
      <w:r>
        <w:rPr>
          <w:spacing w:val="-5"/>
          <w:sz w:val="26"/>
        </w:rPr>
        <w:t xml:space="preserve"> </w:t>
      </w:r>
      <w:r>
        <w:rPr>
          <w:spacing w:val="-4"/>
          <w:sz w:val="26"/>
        </w:rPr>
        <w:t>DEVELOPMENT</w:t>
      </w:r>
      <w:r>
        <w:rPr>
          <w:spacing w:val="-17"/>
          <w:sz w:val="26"/>
        </w:rPr>
        <w:t xml:space="preserve"> </w:t>
      </w:r>
      <w:r>
        <w:rPr>
          <w:spacing w:val="-4"/>
          <w:sz w:val="26"/>
        </w:rPr>
        <w:t>AND</w:t>
      </w:r>
      <w:r>
        <w:rPr>
          <w:spacing w:val="-2"/>
          <w:sz w:val="26"/>
        </w:rPr>
        <w:t xml:space="preserve"> </w:t>
      </w:r>
      <w:r>
        <w:rPr>
          <w:spacing w:val="-4"/>
          <w:sz w:val="26"/>
        </w:rPr>
        <w:t>TRAINING</w:t>
      </w:r>
    </w:p>
    <w:p w14:paraId="01D137AF" w14:textId="77777777" w:rsidR="00644C2D" w:rsidRDefault="00000000">
      <w:pPr>
        <w:pStyle w:val="BodyText"/>
        <w:spacing w:line="244" w:lineRule="exact"/>
        <w:ind w:right="1604"/>
        <w:jc w:val="right"/>
      </w:pPr>
      <w:r>
        <w:rPr>
          <w:spacing w:val="-5"/>
        </w:rPr>
        <w:t>25</w:t>
      </w:r>
    </w:p>
    <w:p w14:paraId="5251DD7C" w14:textId="77777777" w:rsidR="00644C2D" w:rsidRDefault="00000000">
      <w:pPr>
        <w:pStyle w:val="BodyText"/>
        <w:spacing w:line="277" w:lineRule="exact"/>
        <w:ind w:left="2650"/>
      </w:pPr>
      <w:r>
        <w:rPr>
          <w:spacing w:val="-2"/>
        </w:rPr>
        <w:t>MODEL</w:t>
      </w:r>
    </w:p>
    <w:p w14:paraId="29AABEA2" w14:textId="77777777" w:rsidR="00644C2D" w:rsidRDefault="00644C2D">
      <w:pPr>
        <w:pStyle w:val="BodyText"/>
        <w:spacing w:before="31"/>
      </w:pPr>
    </w:p>
    <w:p w14:paraId="16601C81" w14:textId="77777777" w:rsidR="00644C2D" w:rsidRDefault="00000000">
      <w:pPr>
        <w:pStyle w:val="ListParagraph"/>
        <w:numPr>
          <w:ilvl w:val="1"/>
          <w:numId w:val="3"/>
        </w:numPr>
        <w:tabs>
          <w:tab w:val="left" w:pos="3023"/>
        </w:tabs>
        <w:spacing w:line="266" w:lineRule="exact"/>
        <w:ind w:left="3023" w:hanging="373"/>
        <w:rPr>
          <w:sz w:val="26"/>
        </w:rPr>
      </w:pPr>
      <w:r>
        <w:rPr>
          <w:spacing w:val="-6"/>
          <w:sz w:val="26"/>
        </w:rPr>
        <w:t>AUTOMATION</w:t>
      </w:r>
      <w:r>
        <w:rPr>
          <w:spacing w:val="-14"/>
          <w:sz w:val="26"/>
        </w:rPr>
        <w:t xml:space="preserve"> </w:t>
      </w:r>
      <w:r>
        <w:rPr>
          <w:spacing w:val="-6"/>
          <w:sz w:val="26"/>
        </w:rPr>
        <w:t>AND</w:t>
      </w:r>
      <w:r>
        <w:rPr>
          <w:spacing w:val="1"/>
          <w:sz w:val="26"/>
        </w:rPr>
        <w:t xml:space="preserve"> </w:t>
      </w:r>
      <w:r>
        <w:rPr>
          <w:spacing w:val="-6"/>
          <w:sz w:val="26"/>
        </w:rPr>
        <w:t>INFRASTRUCTURE</w:t>
      </w:r>
    </w:p>
    <w:p w14:paraId="00323791" w14:textId="77777777" w:rsidR="00644C2D" w:rsidRDefault="00000000">
      <w:pPr>
        <w:pStyle w:val="BodyText"/>
        <w:spacing w:line="242" w:lineRule="exact"/>
        <w:ind w:right="1604"/>
        <w:jc w:val="right"/>
      </w:pPr>
      <w:r>
        <w:rPr>
          <w:spacing w:val="-5"/>
        </w:rPr>
        <w:t>27</w:t>
      </w:r>
    </w:p>
    <w:p w14:paraId="218A59B8" w14:textId="77777777" w:rsidR="00644C2D" w:rsidRDefault="00000000">
      <w:pPr>
        <w:pStyle w:val="BodyText"/>
        <w:spacing w:line="275" w:lineRule="exact"/>
        <w:ind w:left="2650"/>
      </w:pPr>
      <w:r>
        <w:rPr>
          <w:spacing w:val="-4"/>
        </w:rPr>
        <w:t>DEPLOYMENT</w:t>
      </w:r>
      <w:r>
        <w:rPr>
          <w:spacing w:val="-2"/>
        </w:rPr>
        <w:t xml:space="preserve"> </w:t>
      </w:r>
      <w:r>
        <w:rPr>
          <w:spacing w:val="-4"/>
        </w:rPr>
        <w:t>USING</w:t>
      </w:r>
      <w:r>
        <w:t xml:space="preserve"> </w:t>
      </w:r>
      <w:r>
        <w:rPr>
          <w:spacing w:val="-4"/>
        </w:rPr>
        <w:t>BOTO3</w:t>
      </w:r>
    </w:p>
    <w:p w14:paraId="53A0A97B" w14:textId="77777777" w:rsidR="00644C2D" w:rsidRDefault="00644C2D">
      <w:pPr>
        <w:pStyle w:val="BodyText"/>
        <w:spacing w:before="35"/>
      </w:pPr>
    </w:p>
    <w:p w14:paraId="5592C067" w14:textId="77777777" w:rsidR="00644C2D" w:rsidRDefault="00000000">
      <w:pPr>
        <w:pStyle w:val="ListParagraph"/>
        <w:numPr>
          <w:ilvl w:val="1"/>
          <w:numId w:val="3"/>
        </w:numPr>
        <w:tabs>
          <w:tab w:val="left" w:pos="3033"/>
        </w:tabs>
        <w:spacing w:before="1" w:line="266" w:lineRule="exact"/>
        <w:ind w:left="3033" w:hanging="383"/>
        <w:rPr>
          <w:sz w:val="26"/>
        </w:rPr>
      </w:pPr>
      <w:r>
        <w:rPr>
          <w:spacing w:val="-6"/>
          <w:sz w:val="26"/>
        </w:rPr>
        <w:t>WORKFLOW</w:t>
      </w:r>
      <w:r>
        <w:rPr>
          <w:spacing w:val="10"/>
          <w:sz w:val="26"/>
        </w:rPr>
        <w:t xml:space="preserve"> </w:t>
      </w:r>
      <w:r>
        <w:rPr>
          <w:spacing w:val="-6"/>
          <w:sz w:val="26"/>
        </w:rPr>
        <w:t>RECOMMENDATION</w:t>
      </w:r>
      <w:r>
        <w:rPr>
          <w:spacing w:val="-3"/>
          <w:sz w:val="26"/>
        </w:rPr>
        <w:t xml:space="preserve"> </w:t>
      </w:r>
      <w:r>
        <w:rPr>
          <w:spacing w:val="-6"/>
          <w:sz w:val="26"/>
        </w:rPr>
        <w:t>AND</w:t>
      </w:r>
    </w:p>
    <w:p w14:paraId="79EC1EC2" w14:textId="77777777" w:rsidR="00644C2D" w:rsidRDefault="00000000">
      <w:pPr>
        <w:pStyle w:val="BodyText"/>
        <w:spacing w:line="242" w:lineRule="exact"/>
        <w:ind w:right="1604"/>
        <w:jc w:val="right"/>
      </w:pPr>
      <w:r>
        <w:rPr>
          <w:spacing w:val="-5"/>
        </w:rPr>
        <w:t>28</w:t>
      </w:r>
    </w:p>
    <w:p w14:paraId="7264F587" w14:textId="77777777" w:rsidR="00644C2D" w:rsidRDefault="00000000">
      <w:pPr>
        <w:pStyle w:val="BodyText"/>
        <w:spacing w:line="275" w:lineRule="exact"/>
        <w:ind w:left="2650"/>
      </w:pPr>
      <w:r>
        <w:rPr>
          <w:spacing w:val="-2"/>
        </w:rPr>
        <w:t>VALIDATION</w:t>
      </w:r>
    </w:p>
    <w:p w14:paraId="262C4264" w14:textId="77777777" w:rsidR="00644C2D" w:rsidRDefault="00644C2D">
      <w:pPr>
        <w:pStyle w:val="BodyText"/>
        <w:spacing w:before="66"/>
      </w:pPr>
    </w:p>
    <w:p w14:paraId="0AFBC408" w14:textId="77777777" w:rsidR="00644C2D" w:rsidRDefault="00000000">
      <w:pPr>
        <w:pStyle w:val="Heading2"/>
        <w:numPr>
          <w:ilvl w:val="0"/>
          <w:numId w:val="3"/>
        </w:numPr>
        <w:tabs>
          <w:tab w:val="left" w:pos="2650"/>
        </w:tabs>
      </w:pPr>
      <w:r>
        <w:rPr>
          <w:spacing w:val="-6"/>
        </w:rPr>
        <w:t>RESULTS</w:t>
      </w:r>
      <w:r>
        <w:rPr>
          <w:spacing w:val="-13"/>
        </w:rPr>
        <w:t xml:space="preserve"> </w:t>
      </w:r>
      <w:r>
        <w:rPr>
          <w:spacing w:val="-6"/>
        </w:rPr>
        <w:t>AND</w:t>
      </w:r>
      <w:r>
        <w:t xml:space="preserve"> </w:t>
      </w:r>
      <w:r>
        <w:rPr>
          <w:spacing w:val="-6"/>
        </w:rPr>
        <w:t>DISCUSSION</w:t>
      </w:r>
    </w:p>
    <w:p w14:paraId="779C283E" w14:textId="77777777" w:rsidR="00644C2D" w:rsidRDefault="00644C2D">
      <w:pPr>
        <w:pStyle w:val="Heading2"/>
        <w:sectPr w:rsidR="00644C2D">
          <w:type w:val="continuous"/>
          <w:pgSz w:w="11920" w:h="16850"/>
          <w:pgMar w:top="1360" w:right="283" w:bottom="280" w:left="283" w:header="720" w:footer="720" w:gutter="0"/>
          <w:cols w:space="720"/>
        </w:sectPr>
      </w:pPr>
    </w:p>
    <w:p w14:paraId="3CC0BB59" w14:textId="77777777" w:rsidR="00644C2D" w:rsidRDefault="00000000">
      <w:pPr>
        <w:spacing w:before="27"/>
        <w:ind w:right="1140"/>
        <w:jc w:val="right"/>
        <w:rPr>
          <w:rFonts w:ascii="Calibri"/>
        </w:rPr>
      </w:pPr>
      <w:r>
        <w:rPr>
          <w:rFonts w:ascii="Calibri"/>
          <w:spacing w:val="-10"/>
        </w:rPr>
        <w:lastRenderedPageBreak/>
        <w:t>x</w:t>
      </w:r>
    </w:p>
    <w:p w14:paraId="48E023AB" w14:textId="77777777" w:rsidR="00644C2D" w:rsidRDefault="00644C2D">
      <w:pPr>
        <w:pStyle w:val="BodyText"/>
        <w:spacing w:before="177"/>
        <w:rPr>
          <w:rFonts w:ascii="Calibri"/>
          <w:sz w:val="20"/>
        </w:rPr>
      </w:pPr>
    </w:p>
    <w:p w14:paraId="59C524E5" w14:textId="77777777" w:rsidR="00644C2D" w:rsidRDefault="00644C2D">
      <w:pPr>
        <w:pStyle w:val="BodyText"/>
        <w:rPr>
          <w:rFonts w:ascii="Calibri"/>
          <w:sz w:val="20"/>
        </w:rPr>
        <w:sectPr w:rsidR="00644C2D">
          <w:pgSz w:w="11920" w:h="16850"/>
          <w:pgMar w:top="660" w:right="283" w:bottom="280" w:left="283" w:header="720" w:footer="720" w:gutter="0"/>
          <w:cols w:space="720"/>
        </w:sectPr>
      </w:pPr>
    </w:p>
    <w:p w14:paraId="7B2553DB" w14:textId="77777777" w:rsidR="00644C2D" w:rsidRDefault="00000000">
      <w:pPr>
        <w:spacing w:before="89" w:line="362" w:lineRule="auto"/>
        <w:ind w:left="1687" w:hanging="476"/>
        <w:rPr>
          <w:b/>
          <w:sz w:val="28"/>
        </w:rPr>
      </w:pPr>
      <w:r>
        <w:rPr>
          <w:b/>
          <w:spacing w:val="-4"/>
          <w:sz w:val="28"/>
        </w:rPr>
        <w:t xml:space="preserve">CHAPTER </w:t>
      </w:r>
      <w:r>
        <w:rPr>
          <w:b/>
          <w:spacing w:val="-6"/>
          <w:sz w:val="28"/>
        </w:rPr>
        <w:t>NO</w:t>
      </w:r>
    </w:p>
    <w:p w14:paraId="620F03A0" w14:textId="77777777" w:rsidR="00644C2D" w:rsidRDefault="00000000">
      <w:pPr>
        <w:pStyle w:val="BodyText"/>
        <w:spacing w:before="9"/>
        <w:rPr>
          <w:b/>
          <w:sz w:val="28"/>
        </w:rPr>
      </w:pPr>
      <w:r>
        <w:br w:type="column"/>
      </w:r>
    </w:p>
    <w:p w14:paraId="750AEFC2" w14:textId="77777777" w:rsidR="00644C2D" w:rsidRDefault="00000000">
      <w:pPr>
        <w:spacing w:before="1"/>
        <w:ind w:left="1212"/>
        <w:rPr>
          <w:b/>
          <w:sz w:val="28"/>
        </w:rPr>
      </w:pPr>
      <w:r>
        <w:rPr>
          <w:b/>
          <w:spacing w:val="-2"/>
          <w:sz w:val="28"/>
        </w:rPr>
        <w:t>TITLE</w:t>
      </w:r>
    </w:p>
    <w:p w14:paraId="3F9CCF20" w14:textId="77777777" w:rsidR="00644C2D" w:rsidRDefault="00000000">
      <w:pPr>
        <w:spacing w:before="89" w:line="362" w:lineRule="auto"/>
        <w:ind w:left="1033" w:right="1182"/>
        <w:jc w:val="center"/>
        <w:rPr>
          <w:b/>
          <w:sz w:val="28"/>
        </w:rPr>
      </w:pPr>
      <w:r>
        <w:br w:type="column"/>
      </w:r>
      <w:r>
        <w:rPr>
          <w:b/>
          <w:spacing w:val="-4"/>
          <w:sz w:val="28"/>
        </w:rPr>
        <w:t xml:space="preserve">PAGE </w:t>
      </w:r>
      <w:r>
        <w:rPr>
          <w:b/>
          <w:spacing w:val="-6"/>
          <w:sz w:val="28"/>
        </w:rPr>
        <w:t>NO</w:t>
      </w:r>
    </w:p>
    <w:p w14:paraId="7DC2DCF5" w14:textId="77777777" w:rsidR="00644C2D" w:rsidRDefault="00644C2D">
      <w:pPr>
        <w:spacing w:line="362" w:lineRule="auto"/>
        <w:jc w:val="center"/>
        <w:rPr>
          <w:b/>
          <w:sz w:val="28"/>
        </w:rPr>
        <w:sectPr w:rsidR="00644C2D">
          <w:type w:val="continuous"/>
          <w:pgSz w:w="11920" w:h="16850"/>
          <w:pgMar w:top="1360" w:right="283" w:bottom="280" w:left="283" w:header="720" w:footer="720" w:gutter="0"/>
          <w:cols w:num="3" w:space="720" w:equalWidth="0">
            <w:col w:w="2613" w:space="1567"/>
            <w:col w:w="2103" w:space="1725"/>
            <w:col w:w="3346"/>
          </w:cols>
        </w:sectPr>
      </w:pPr>
    </w:p>
    <w:p w14:paraId="37A39725" w14:textId="77777777" w:rsidR="00644C2D" w:rsidRDefault="00644C2D">
      <w:pPr>
        <w:pStyle w:val="BodyText"/>
        <w:spacing w:before="8" w:after="1"/>
        <w:rPr>
          <w:b/>
          <w:sz w:val="19"/>
        </w:rPr>
      </w:pPr>
    </w:p>
    <w:tbl>
      <w:tblPr>
        <w:tblW w:w="0" w:type="auto"/>
        <w:tblInd w:w="1796" w:type="dxa"/>
        <w:tblLayout w:type="fixed"/>
        <w:tblCellMar>
          <w:left w:w="0" w:type="dxa"/>
          <w:right w:w="0" w:type="dxa"/>
        </w:tblCellMar>
        <w:tblLook w:val="04A0" w:firstRow="1" w:lastRow="0" w:firstColumn="1" w:lastColumn="0" w:noHBand="0" w:noVBand="1"/>
      </w:tblPr>
      <w:tblGrid>
        <w:gridCol w:w="524"/>
        <w:gridCol w:w="6629"/>
        <w:gridCol w:w="845"/>
      </w:tblGrid>
      <w:tr w:rsidR="00644C2D" w14:paraId="38280DF7" w14:textId="77777777">
        <w:trPr>
          <w:trHeight w:val="478"/>
        </w:trPr>
        <w:tc>
          <w:tcPr>
            <w:tcW w:w="524" w:type="dxa"/>
            <w:vMerge w:val="restart"/>
          </w:tcPr>
          <w:p w14:paraId="19EA2EE6" w14:textId="77777777" w:rsidR="00644C2D" w:rsidRDefault="00644C2D">
            <w:pPr>
              <w:pStyle w:val="TableParagraph"/>
              <w:spacing w:before="0"/>
              <w:rPr>
                <w:sz w:val="26"/>
              </w:rPr>
            </w:pPr>
          </w:p>
        </w:tc>
        <w:tc>
          <w:tcPr>
            <w:tcW w:w="6629" w:type="dxa"/>
          </w:tcPr>
          <w:p w14:paraId="4815F9D5" w14:textId="77777777" w:rsidR="00644C2D" w:rsidRDefault="00000000">
            <w:pPr>
              <w:pStyle w:val="TableParagraph"/>
              <w:spacing w:before="0" w:line="287" w:lineRule="exact"/>
              <w:ind w:left="344"/>
              <w:rPr>
                <w:sz w:val="26"/>
              </w:rPr>
            </w:pPr>
            <w:r>
              <w:rPr>
                <w:sz w:val="26"/>
              </w:rPr>
              <w:t>5.1</w:t>
            </w:r>
            <w:r>
              <w:rPr>
                <w:spacing w:val="-9"/>
                <w:sz w:val="26"/>
              </w:rPr>
              <w:t xml:space="preserve"> </w:t>
            </w:r>
            <w:r>
              <w:rPr>
                <w:spacing w:val="-2"/>
                <w:sz w:val="26"/>
              </w:rPr>
              <w:t>OVERVIEW</w:t>
            </w:r>
          </w:p>
        </w:tc>
        <w:tc>
          <w:tcPr>
            <w:tcW w:w="845" w:type="dxa"/>
          </w:tcPr>
          <w:p w14:paraId="0E1E36C6" w14:textId="77777777" w:rsidR="00644C2D" w:rsidRDefault="00000000">
            <w:pPr>
              <w:pStyle w:val="TableParagraph"/>
              <w:spacing w:before="0" w:line="287" w:lineRule="exact"/>
              <w:ind w:right="48"/>
              <w:jc w:val="right"/>
              <w:rPr>
                <w:sz w:val="26"/>
              </w:rPr>
            </w:pPr>
            <w:r>
              <w:rPr>
                <w:spacing w:val="-5"/>
                <w:sz w:val="26"/>
              </w:rPr>
              <w:t>31</w:t>
            </w:r>
          </w:p>
        </w:tc>
      </w:tr>
      <w:tr w:rsidR="00644C2D" w14:paraId="69CEB4E4" w14:textId="77777777">
        <w:trPr>
          <w:trHeight w:val="668"/>
        </w:trPr>
        <w:tc>
          <w:tcPr>
            <w:tcW w:w="524" w:type="dxa"/>
            <w:vMerge/>
            <w:tcBorders>
              <w:top w:val="nil"/>
            </w:tcBorders>
          </w:tcPr>
          <w:p w14:paraId="73AC93DF" w14:textId="77777777" w:rsidR="00644C2D" w:rsidRDefault="00644C2D">
            <w:pPr>
              <w:rPr>
                <w:sz w:val="2"/>
                <w:szCs w:val="2"/>
              </w:rPr>
            </w:pPr>
          </w:p>
        </w:tc>
        <w:tc>
          <w:tcPr>
            <w:tcW w:w="6629" w:type="dxa"/>
          </w:tcPr>
          <w:p w14:paraId="3EB1B55E" w14:textId="77777777" w:rsidR="00644C2D" w:rsidRDefault="00000000">
            <w:pPr>
              <w:pStyle w:val="TableParagraph"/>
              <w:spacing w:before="179"/>
              <w:ind w:left="344"/>
              <w:rPr>
                <w:sz w:val="26"/>
              </w:rPr>
            </w:pPr>
            <w:r>
              <w:rPr>
                <w:spacing w:val="-4"/>
                <w:sz w:val="26"/>
              </w:rPr>
              <w:t>5.2</w:t>
            </w:r>
            <w:r>
              <w:rPr>
                <w:spacing w:val="3"/>
                <w:sz w:val="26"/>
              </w:rPr>
              <w:t xml:space="preserve"> </w:t>
            </w:r>
            <w:r>
              <w:rPr>
                <w:spacing w:val="-4"/>
                <w:sz w:val="26"/>
              </w:rPr>
              <w:t>FUNCTIONAL</w:t>
            </w:r>
            <w:r>
              <w:rPr>
                <w:spacing w:val="-11"/>
                <w:sz w:val="26"/>
              </w:rPr>
              <w:t xml:space="preserve"> </w:t>
            </w:r>
            <w:r>
              <w:rPr>
                <w:spacing w:val="-4"/>
                <w:sz w:val="26"/>
              </w:rPr>
              <w:t>VERIFICATION</w:t>
            </w:r>
          </w:p>
        </w:tc>
        <w:tc>
          <w:tcPr>
            <w:tcW w:w="845" w:type="dxa"/>
          </w:tcPr>
          <w:p w14:paraId="4287AB98" w14:textId="77777777" w:rsidR="00644C2D" w:rsidRDefault="00000000">
            <w:pPr>
              <w:pStyle w:val="TableParagraph"/>
              <w:spacing w:before="179"/>
              <w:ind w:right="48"/>
              <w:jc w:val="right"/>
              <w:rPr>
                <w:sz w:val="26"/>
              </w:rPr>
            </w:pPr>
            <w:r>
              <w:rPr>
                <w:spacing w:val="-5"/>
                <w:sz w:val="26"/>
              </w:rPr>
              <w:t>31</w:t>
            </w:r>
          </w:p>
        </w:tc>
      </w:tr>
      <w:tr w:rsidR="00644C2D" w14:paraId="4727CA0A" w14:textId="77777777">
        <w:trPr>
          <w:trHeight w:val="667"/>
        </w:trPr>
        <w:tc>
          <w:tcPr>
            <w:tcW w:w="524" w:type="dxa"/>
            <w:vMerge/>
            <w:tcBorders>
              <w:top w:val="nil"/>
            </w:tcBorders>
          </w:tcPr>
          <w:p w14:paraId="39FE8464" w14:textId="77777777" w:rsidR="00644C2D" w:rsidRDefault="00644C2D">
            <w:pPr>
              <w:rPr>
                <w:sz w:val="2"/>
                <w:szCs w:val="2"/>
              </w:rPr>
            </w:pPr>
          </w:p>
        </w:tc>
        <w:tc>
          <w:tcPr>
            <w:tcW w:w="6629" w:type="dxa"/>
          </w:tcPr>
          <w:p w14:paraId="7429C9F1" w14:textId="77777777" w:rsidR="00644C2D" w:rsidRDefault="00000000">
            <w:pPr>
              <w:pStyle w:val="TableParagraph"/>
              <w:spacing w:before="178"/>
              <w:ind w:left="344"/>
              <w:rPr>
                <w:sz w:val="26"/>
              </w:rPr>
            </w:pPr>
            <w:r>
              <w:rPr>
                <w:spacing w:val="-4"/>
                <w:sz w:val="26"/>
              </w:rPr>
              <w:t>5.3</w:t>
            </w:r>
            <w:r>
              <w:rPr>
                <w:spacing w:val="1"/>
                <w:sz w:val="26"/>
              </w:rPr>
              <w:t xml:space="preserve"> </w:t>
            </w:r>
            <w:r>
              <w:rPr>
                <w:spacing w:val="-4"/>
                <w:sz w:val="26"/>
              </w:rPr>
              <w:t>NLP</w:t>
            </w:r>
            <w:r>
              <w:rPr>
                <w:spacing w:val="-7"/>
                <w:sz w:val="26"/>
              </w:rPr>
              <w:t xml:space="preserve"> </w:t>
            </w:r>
            <w:r>
              <w:rPr>
                <w:spacing w:val="-4"/>
                <w:sz w:val="26"/>
              </w:rPr>
              <w:t>PERFORMANCE</w:t>
            </w:r>
            <w:r>
              <w:rPr>
                <w:spacing w:val="-14"/>
                <w:sz w:val="26"/>
              </w:rPr>
              <w:t xml:space="preserve"> </w:t>
            </w:r>
            <w:r>
              <w:rPr>
                <w:spacing w:val="-4"/>
                <w:sz w:val="26"/>
              </w:rPr>
              <w:t>ANALYSIS</w:t>
            </w:r>
          </w:p>
        </w:tc>
        <w:tc>
          <w:tcPr>
            <w:tcW w:w="845" w:type="dxa"/>
          </w:tcPr>
          <w:p w14:paraId="023505AF" w14:textId="77777777" w:rsidR="00644C2D" w:rsidRDefault="00000000">
            <w:pPr>
              <w:pStyle w:val="TableParagraph"/>
              <w:spacing w:before="178"/>
              <w:ind w:right="48"/>
              <w:jc w:val="right"/>
              <w:rPr>
                <w:sz w:val="26"/>
              </w:rPr>
            </w:pPr>
            <w:r>
              <w:rPr>
                <w:spacing w:val="-5"/>
                <w:sz w:val="26"/>
              </w:rPr>
              <w:t>32</w:t>
            </w:r>
          </w:p>
        </w:tc>
      </w:tr>
      <w:tr w:rsidR="00644C2D" w14:paraId="185549C9" w14:textId="77777777">
        <w:trPr>
          <w:trHeight w:val="668"/>
        </w:trPr>
        <w:tc>
          <w:tcPr>
            <w:tcW w:w="524" w:type="dxa"/>
            <w:vMerge/>
            <w:tcBorders>
              <w:top w:val="nil"/>
            </w:tcBorders>
          </w:tcPr>
          <w:p w14:paraId="5C7EB5B4" w14:textId="77777777" w:rsidR="00644C2D" w:rsidRDefault="00644C2D">
            <w:pPr>
              <w:rPr>
                <w:sz w:val="2"/>
                <w:szCs w:val="2"/>
              </w:rPr>
            </w:pPr>
          </w:p>
        </w:tc>
        <w:tc>
          <w:tcPr>
            <w:tcW w:w="6629" w:type="dxa"/>
          </w:tcPr>
          <w:p w14:paraId="040DA398" w14:textId="77777777" w:rsidR="00644C2D" w:rsidRDefault="00000000">
            <w:pPr>
              <w:pStyle w:val="TableParagraph"/>
              <w:spacing w:before="178"/>
              <w:ind w:left="344"/>
              <w:rPr>
                <w:sz w:val="26"/>
              </w:rPr>
            </w:pPr>
            <w:r>
              <w:rPr>
                <w:spacing w:val="-4"/>
                <w:sz w:val="26"/>
              </w:rPr>
              <w:t>5.4</w:t>
            </w:r>
            <w:r>
              <w:rPr>
                <w:spacing w:val="-14"/>
                <w:sz w:val="26"/>
              </w:rPr>
              <w:t xml:space="preserve"> </w:t>
            </w:r>
            <w:r>
              <w:rPr>
                <w:spacing w:val="-4"/>
                <w:sz w:val="26"/>
              </w:rPr>
              <w:t>AUTOMATION</w:t>
            </w:r>
            <w:r>
              <w:rPr>
                <w:spacing w:val="-13"/>
                <w:sz w:val="26"/>
              </w:rPr>
              <w:t xml:space="preserve"> </w:t>
            </w:r>
            <w:r>
              <w:rPr>
                <w:spacing w:val="-4"/>
                <w:sz w:val="26"/>
              </w:rPr>
              <w:t>AND</w:t>
            </w:r>
            <w:r>
              <w:rPr>
                <w:spacing w:val="-14"/>
                <w:sz w:val="26"/>
              </w:rPr>
              <w:t xml:space="preserve"> </w:t>
            </w:r>
            <w:r>
              <w:rPr>
                <w:spacing w:val="-4"/>
                <w:sz w:val="26"/>
              </w:rPr>
              <w:t>DEPLOYMENT</w:t>
            </w:r>
            <w:r>
              <w:rPr>
                <w:spacing w:val="-9"/>
                <w:sz w:val="26"/>
              </w:rPr>
              <w:t xml:space="preserve"> </w:t>
            </w:r>
            <w:r>
              <w:rPr>
                <w:spacing w:val="-4"/>
                <w:sz w:val="26"/>
              </w:rPr>
              <w:t>RESULTS</w:t>
            </w:r>
          </w:p>
        </w:tc>
        <w:tc>
          <w:tcPr>
            <w:tcW w:w="845" w:type="dxa"/>
          </w:tcPr>
          <w:p w14:paraId="1A49B299" w14:textId="77777777" w:rsidR="00644C2D" w:rsidRDefault="00000000">
            <w:pPr>
              <w:pStyle w:val="TableParagraph"/>
              <w:spacing w:before="178"/>
              <w:ind w:right="48"/>
              <w:jc w:val="right"/>
              <w:rPr>
                <w:sz w:val="26"/>
              </w:rPr>
            </w:pPr>
            <w:r>
              <w:rPr>
                <w:spacing w:val="-5"/>
                <w:sz w:val="26"/>
              </w:rPr>
              <w:t>32</w:t>
            </w:r>
          </w:p>
        </w:tc>
      </w:tr>
      <w:tr w:rsidR="00644C2D" w14:paraId="2FDB51AC" w14:textId="77777777">
        <w:trPr>
          <w:trHeight w:val="669"/>
        </w:trPr>
        <w:tc>
          <w:tcPr>
            <w:tcW w:w="524" w:type="dxa"/>
            <w:vMerge/>
            <w:tcBorders>
              <w:top w:val="nil"/>
            </w:tcBorders>
          </w:tcPr>
          <w:p w14:paraId="1AFC7252" w14:textId="77777777" w:rsidR="00644C2D" w:rsidRDefault="00644C2D">
            <w:pPr>
              <w:rPr>
                <w:sz w:val="2"/>
                <w:szCs w:val="2"/>
              </w:rPr>
            </w:pPr>
          </w:p>
        </w:tc>
        <w:tc>
          <w:tcPr>
            <w:tcW w:w="6629" w:type="dxa"/>
          </w:tcPr>
          <w:p w14:paraId="61BA8682" w14:textId="77777777" w:rsidR="00644C2D" w:rsidRDefault="00000000">
            <w:pPr>
              <w:pStyle w:val="TableParagraph"/>
              <w:spacing w:before="180"/>
              <w:ind w:left="344"/>
              <w:rPr>
                <w:sz w:val="26"/>
              </w:rPr>
            </w:pPr>
            <w:r>
              <w:rPr>
                <w:spacing w:val="-4"/>
                <w:sz w:val="26"/>
              </w:rPr>
              <w:t>5.5</w:t>
            </w:r>
            <w:r>
              <w:rPr>
                <w:spacing w:val="-14"/>
                <w:sz w:val="26"/>
              </w:rPr>
              <w:t xml:space="preserve"> </w:t>
            </w:r>
            <w:r>
              <w:rPr>
                <w:spacing w:val="-4"/>
                <w:sz w:val="26"/>
              </w:rPr>
              <w:t>WORKFLOW</w:t>
            </w:r>
            <w:r>
              <w:rPr>
                <w:spacing w:val="-11"/>
                <w:sz w:val="26"/>
              </w:rPr>
              <w:t xml:space="preserve"> </w:t>
            </w:r>
            <w:r>
              <w:rPr>
                <w:spacing w:val="-4"/>
                <w:sz w:val="26"/>
              </w:rPr>
              <w:t>VISUALIZATION</w:t>
            </w:r>
            <w:r>
              <w:rPr>
                <w:spacing w:val="-8"/>
                <w:sz w:val="26"/>
              </w:rPr>
              <w:t xml:space="preserve"> </w:t>
            </w:r>
            <w:r>
              <w:rPr>
                <w:spacing w:val="-4"/>
                <w:sz w:val="26"/>
              </w:rPr>
              <w:t>RESULTS</w:t>
            </w:r>
          </w:p>
        </w:tc>
        <w:tc>
          <w:tcPr>
            <w:tcW w:w="845" w:type="dxa"/>
          </w:tcPr>
          <w:p w14:paraId="4BC71772" w14:textId="77777777" w:rsidR="00644C2D" w:rsidRDefault="00000000">
            <w:pPr>
              <w:pStyle w:val="TableParagraph"/>
              <w:spacing w:before="180"/>
              <w:ind w:right="48"/>
              <w:jc w:val="right"/>
              <w:rPr>
                <w:sz w:val="26"/>
              </w:rPr>
            </w:pPr>
            <w:r>
              <w:rPr>
                <w:spacing w:val="-5"/>
                <w:sz w:val="26"/>
              </w:rPr>
              <w:t>33</w:t>
            </w:r>
          </w:p>
        </w:tc>
      </w:tr>
      <w:tr w:rsidR="00644C2D" w14:paraId="7E0F5E4B" w14:textId="77777777">
        <w:trPr>
          <w:trHeight w:val="668"/>
        </w:trPr>
        <w:tc>
          <w:tcPr>
            <w:tcW w:w="524" w:type="dxa"/>
            <w:vMerge/>
            <w:tcBorders>
              <w:top w:val="nil"/>
            </w:tcBorders>
          </w:tcPr>
          <w:p w14:paraId="0BD9047C" w14:textId="77777777" w:rsidR="00644C2D" w:rsidRDefault="00644C2D">
            <w:pPr>
              <w:rPr>
                <w:sz w:val="2"/>
                <w:szCs w:val="2"/>
              </w:rPr>
            </w:pPr>
          </w:p>
        </w:tc>
        <w:tc>
          <w:tcPr>
            <w:tcW w:w="6629" w:type="dxa"/>
          </w:tcPr>
          <w:p w14:paraId="1F8DCA16" w14:textId="77777777" w:rsidR="00644C2D" w:rsidRDefault="00000000">
            <w:pPr>
              <w:pStyle w:val="TableParagraph"/>
              <w:spacing w:before="179"/>
              <w:ind w:left="344"/>
              <w:rPr>
                <w:sz w:val="26"/>
              </w:rPr>
            </w:pPr>
            <w:r>
              <w:rPr>
                <w:spacing w:val="-2"/>
                <w:sz w:val="26"/>
              </w:rPr>
              <w:t>5.6</w:t>
            </w:r>
            <w:r>
              <w:rPr>
                <w:spacing w:val="-16"/>
                <w:sz w:val="26"/>
              </w:rPr>
              <w:t xml:space="preserve"> </w:t>
            </w:r>
            <w:r>
              <w:rPr>
                <w:spacing w:val="-2"/>
                <w:sz w:val="26"/>
              </w:rPr>
              <w:t>USER</w:t>
            </w:r>
            <w:r>
              <w:rPr>
                <w:spacing w:val="-8"/>
                <w:sz w:val="26"/>
              </w:rPr>
              <w:t xml:space="preserve"> </w:t>
            </w:r>
            <w:r>
              <w:rPr>
                <w:spacing w:val="-2"/>
                <w:sz w:val="26"/>
              </w:rPr>
              <w:t>EXPERIENCE</w:t>
            </w:r>
            <w:r>
              <w:rPr>
                <w:spacing w:val="-15"/>
                <w:sz w:val="26"/>
              </w:rPr>
              <w:t xml:space="preserve"> </w:t>
            </w:r>
            <w:r>
              <w:rPr>
                <w:spacing w:val="-2"/>
                <w:sz w:val="26"/>
              </w:rPr>
              <w:t>AND</w:t>
            </w:r>
            <w:r>
              <w:rPr>
                <w:spacing w:val="-13"/>
                <w:sz w:val="26"/>
              </w:rPr>
              <w:t xml:space="preserve"> </w:t>
            </w:r>
            <w:r>
              <w:rPr>
                <w:spacing w:val="-2"/>
                <w:sz w:val="26"/>
              </w:rPr>
              <w:t>ACCESSIBILITY</w:t>
            </w:r>
          </w:p>
        </w:tc>
        <w:tc>
          <w:tcPr>
            <w:tcW w:w="845" w:type="dxa"/>
          </w:tcPr>
          <w:p w14:paraId="1D8E7AF2" w14:textId="77777777" w:rsidR="00644C2D" w:rsidRDefault="00000000">
            <w:pPr>
              <w:pStyle w:val="TableParagraph"/>
              <w:spacing w:before="179"/>
              <w:ind w:right="48"/>
              <w:jc w:val="right"/>
              <w:rPr>
                <w:sz w:val="26"/>
              </w:rPr>
            </w:pPr>
            <w:r>
              <w:rPr>
                <w:spacing w:val="-5"/>
                <w:sz w:val="26"/>
              </w:rPr>
              <w:t>34</w:t>
            </w:r>
          </w:p>
        </w:tc>
      </w:tr>
      <w:tr w:rsidR="00644C2D" w14:paraId="1767972F" w14:textId="77777777">
        <w:trPr>
          <w:trHeight w:val="667"/>
        </w:trPr>
        <w:tc>
          <w:tcPr>
            <w:tcW w:w="524" w:type="dxa"/>
            <w:vMerge/>
            <w:tcBorders>
              <w:top w:val="nil"/>
            </w:tcBorders>
          </w:tcPr>
          <w:p w14:paraId="2EA14EEB" w14:textId="77777777" w:rsidR="00644C2D" w:rsidRDefault="00644C2D">
            <w:pPr>
              <w:rPr>
                <w:sz w:val="2"/>
                <w:szCs w:val="2"/>
              </w:rPr>
            </w:pPr>
          </w:p>
        </w:tc>
        <w:tc>
          <w:tcPr>
            <w:tcW w:w="6629" w:type="dxa"/>
          </w:tcPr>
          <w:p w14:paraId="7D5D67F5" w14:textId="77777777" w:rsidR="00644C2D" w:rsidRDefault="00000000">
            <w:pPr>
              <w:pStyle w:val="TableParagraph"/>
              <w:spacing w:before="178"/>
              <w:ind w:left="344"/>
              <w:rPr>
                <w:sz w:val="26"/>
              </w:rPr>
            </w:pPr>
            <w:r>
              <w:rPr>
                <w:spacing w:val="-6"/>
                <w:sz w:val="26"/>
              </w:rPr>
              <w:t>5.7</w:t>
            </w:r>
            <w:r>
              <w:rPr>
                <w:spacing w:val="-8"/>
                <w:sz w:val="26"/>
              </w:rPr>
              <w:t xml:space="preserve"> </w:t>
            </w:r>
            <w:r>
              <w:rPr>
                <w:spacing w:val="-6"/>
                <w:sz w:val="26"/>
              </w:rPr>
              <w:t>COMPARATIVE DISCUSSION</w:t>
            </w:r>
          </w:p>
        </w:tc>
        <w:tc>
          <w:tcPr>
            <w:tcW w:w="845" w:type="dxa"/>
          </w:tcPr>
          <w:p w14:paraId="036A1300" w14:textId="77777777" w:rsidR="00644C2D" w:rsidRDefault="00000000">
            <w:pPr>
              <w:pStyle w:val="TableParagraph"/>
              <w:spacing w:before="178"/>
              <w:ind w:right="48"/>
              <w:jc w:val="right"/>
              <w:rPr>
                <w:sz w:val="26"/>
              </w:rPr>
            </w:pPr>
            <w:r>
              <w:rPr>
                <w:spacing w:val="-5"/>
                <w:sz w:val="26"/>
              </w:rPr>
              <w:t>34</w:t>
            </w:r>
          </w:p>
        </w:tc>
      </w:tr>
      <w:tr w:rsidR="00644C2D" w14:paraId="43AE5DEF" w14:textId="77777777">
        <w:trPr>
          <w:trHeight w:val="667"/>
        </w:trPr>
        <w:tc>
          <w:tcPr>
            <w:tcW w:w="524" w:type="dxa"/>
            <w:vMerge/>
            <w:tcBorders>
              <w:top w:val="nil"/>
            </w:tcBorders>
          </w:tcPr>
          <w:p w14:paraId="7C1F91AE" w14:textId="77777777" w:rsidR="00644C2D" w:rsidRDefault="00644C2D">
            <w:pPr>
              <w:rPr>
                <w:sz w:val="2"/>
                <w:szCs w:val="2"/>
              </w:rPr>
            </w:pPr>
          </w:p>
        </w:tc>
        <w:tc>
          <w:tcPr>
            <w:tcW w:w="6629" w:type="dxa"/>
          </w:tcPr>
          <w:p w14:paraId="6224B579" w14:textId="77777777" w:rsidR="00644C2D" w:rsidRDefault="00000000">
            <w:pPr>
              <w:pStyle w:val="TableParagraph"/>
              <w:spacing w:before="178"/>
              <w:ind w:left="344"/>
              <w:rPr>
                <w:sz w:val="26"/>
              </w:rPr>
            </w:pPr>
            <w:r>
              <w:rPr>
                <w:spacing w:val="-2"/>
                <w:sz w:val="26"/>
              </w:rPr>
              <w:t>5.8</w:t>
            </w:r>
            <w:r>
              <w:rPr>
                <w:spacing w:val="-15"/>
                <w:sz w:val="26"/>
              </w:rPr>
              <w:t xml:space="preserve"> </w:t>
            </w:r>
            <w:r>
              <w:rPr>
                <w:spacing w:val="-2"/>
                <w:sz w:val="26"/>
              </w:rPr>
              <w:t>DISCUSSION</w:t>
            </w:r>
            <w:r>
              <w:rPr>
                <w:spacing w:val="-13"/>
                <w:sz w:val="26"/>
              </w:rPr>
              <w:t xml:space="preserve"> </w:t>
            </w:r>
            <w:r>
              <w:rPr>
                <w:spacing w:val="-2"/>
                <w:sz w:val="26"/>
              </w:rPr>
              <w:t>AND</w:t>
            </w:r>
            <w:r>
              <w:rPr>
                <w:spacing w:val="-9"/>
                <w:sz w:val="26"/>
              </w:rPr>
              <w:t xml:space="preserve"> </w:t>
            </w:r>
            <w:r>
              <w:rPr>
                <w:spacing w:val="-2"/>
                <w:sz w:val="26"/>
              </w:rPr>
              <w:t>INSIGHTS</w:t>
            </w:r>
          </w:p>
        </w:tc>
        <w:tc>
          <w:tcPr>
            <w:tcW w:w="845" w:type="dxa"/>
          </w:tcPr>
          <w:p w14:paraId="3552C723" w14:textId="77777777" w:rsidR="00644C2D" w:rsidRDefault="00000000">
            <w:pPr>
              <w:pStyle w:val="TableParagraph"/>
              <w:spacing w:before="178"/>
              <w:ind w:right="48"/>
              <w:jc w:val="right"/>
              <w:rPr>
                <w:sz w:val="26"/>
              </w:rPr>
            </w:pPr>
            <w:r>
              <w:rPr>
                <w:spacing w:val="-5"/>
                <w:sz w:val="26"/>
              </w:rPr>
              <w:t>38</w:t>
            </w:r>
          </w:p>
        </w:tc>
      </w:tr>
      <w:tr w:rsidR="00644C2D" w14:paraId="23629F08" w14:textId="77777777">
        <w:trPr>
          <w:trHeight w:val="668"/>
        </w:trPr>
        <w:tc>
          <w:tcPr>
            <w:tcW w:w="524" w:type="dxa"/>
          </w:tcPr>
          <w:p w14:paraId="135679F6" w14:textId="77777777" w:rsidR="00644C2D" w:rsidRDefault="00000000">
            <w:pPr>
              <w:pStyle w:val="TableParagraph"/>
              <w:spacing w:before="178"/>
              <w:ind w:left="50"/>
              <w:rPr>
                <w:b/>
                <w:sz w:val="26"/>
              </w:rPr>
            </w:pPr>
            <w:r>
              <w:rPr>
                <w:b/>
                <w:spacing w:val="-10"/>
                <w:sz w:val="26"/>
              </w:rPr>
              <w:t>6</w:t>
            </w:r>
          </w:p>
        </w:tc>
        <w:tc>
          <w:tcPr>
            <w:tcW w:w="6629" w:type="dxa"/>
          </w:tcPr>
          <w:p w14:paraId="77918790" w14:textId="77777777" w:rsidR="00644C2D" w:rsidRDefault="00000000">
            <w:pPr>
              <w:pStyle w:val="TableParagraph"/>
              <w:spacing w:before="178"/>
              <w:ind w:left="344"/>
              <w:rPr>
                <w:b/>
                <w:sz w:val="26"/>
              </w:rPr>
            </w:pPr>
            <w:r>
              <w:rPr>
                <w:b/>
                <w:spacing w:val="-4"/>
                <w:sz w:val="26"/>
              </w:rPr>
              <w:t>CONCLUSION</w:t>
            </w:r>
            <w:r>
              <w:rPr>
                <w:b/>
                <w:spacing w:val="-16"/>
                <w:sz w:val="26"/>
              </w:rPr>
              <w:t xml:space="preserve"> </w:t>
            </w:r>
            <w:r>
              <w:rPr>
                <w:b/>
                <w:spacing w:val="-4"/>
                <w:sz w:val="26"/>
              </w:rPr>
              <w:t>AND</w:t>
            </w:r>
            <w:r>
              <w:rPr>
                <w:b/>
                <w:spacing w:val="4"/>
                <w:sz w:val="26"/>
              </w:rPr>
              <w:t xml:space="preserve"> </w:t>
            </w:r>
            <w:r>
              <w:rPr>
                <w:b/>
                <w:spacing w:val="-4"/>
                <w:sz w:val="26"/>
              </w:rPr>
              <w:t>FUTURE</w:t>
            </w:r>
            <w:r>
              <w:rPr>
                <w:b/>
                <w:spacing w:val="2"/>
                <w:sz w:val="26"/>
              </w:rPr>
              <w:t xml:space="preserve"> </w:t>
            </w:r>
            <w:r>
              <w:rPr>
                <w:b/>
                <w:spacing w:val="-4"/>
                <w:sz w:val="26"/>
              </w:rPr>
              <w:t>ENHANCEMENTS</w:t>
            </w:r>
          </w:p>
        </w:tc>
        <w:tc>
          <w:tcPr>
            <w:tcW w:w="845" w:type="dxa"/>
          </w:tcPr>
          <w:p w14:paraId="250A9E2B" w14:textId="77777777" w:rsidR="00644C2D" w:rsidRDefault="00644C2D">
            <w:pPr>
              <w:pStyle w:val="TableParagraph"/>
              <w:spacing w:before="0"/>
              <w:rPr>
                <w:sz w:val="26"/>
              </w:rPr>
            </w:pPr>
          </w:p>
        </w:tc>
      </w:tr>
      <w:tr w:rsidR="00644C2D" w14:paraId="547EB543" w14:textId="77777777">
        <w:trPr>
          <w:trHeight w:val="668"/>
        </w:trPr>
        <w:tc>
          <w:tcPr>
            <w:tcW w:w="524" w:type="dxa"/>
          </w:tcPr>
          <w:p w14:paraId="197BAD5B" w14:textId="77777777" w:rsidR="00644C2D" w:rsidRDefault="00644C2D">
            <w:pPr>
              <w:pStyle w:val="TableParagraph"/>
              <w:spacing w:before="0"/>
              <w:rPr>
                <w:sz w:val="26"/>
              </w:rPr>
            </w:pPr>
          </w:p>
        </w:tc>
        <w:tc>
          <w:tcPr>
            <w:tcW w:w="6629" w:type="dxa"/>
          </w:tcPr>
          <w:p w14:paraId="38B63F6B" w14:textId="77777777" w:rsidR="00644C2D" w:rsidRDefault="00000000">
            <w:pPr>
              <w:pStyle w:val="TableParagraph"/>
              <w:spacing w:before="179"/>
              <w:ind w:left="344"/>
              <w:rPr>
                <w:sz w:val="26"/>
              </w:rPr>
            </w:pPr>
            <w:r>
              <w:rPr>
                <w:sz w:val="26"/>
              </w:rPr>
              <w:t>6.1</w:t>
            </w:r>
            <w:r>
              <w:rPr>
                <w:spacing w:val="-9"/>
                <w:sz w:val="26"/>
              </w:rPr>
              <w:t xml:space="preserve"> </w:t>
            </w:r>
            <w:r>
              <w:rPr>
                <w:spacing w:val="-2"/>
                <w:sz w:val="26"/>
              </w:rPr>
              <w:t>CONCLUSION</w:t>
            </w:r>
          </w:p>
        </w:tc>
        <w:tc>
          <w:tcPr>
            <w:tcW w:w="845" w:type="dxa"/>
          </w:tcPr>
          <w:p w14:paraId="42ABD106" w14:textId="77777777" w:rsidR="00644C2D" w:rsidRDefault="00000000">
            <w:pPr>
              <w:pStyle w:val="TableParagraph"/>
              <w:spacing w:before="179"/>
              <w:ind w:right="48"/>
              <w:jc w:val="right"/>
              <w:rPr>
                <w:sz w:val="26"/>
              </w:rPr>
            </w:pPr>
            <w:r>
              <w:rPr>
                <w:spacing w:val="-5"/>
                <w:sz w:val="26"/>
              </w:rPr>
              <w:t>36</w:t>
            </w:r>
          </w:p>
        </w:tc>
      </w:tr>
      <w:tr w:rsidR="00644C2D" w14:paraId="07991D60" w14:textId="77777777">
        <w:trPr>
          <w:trHeight w:val="668"/>
        </w:trPr>
        <w:tc>
          <w:tcPr>
            <w:tcW w:w="524" w:type="dxa"/>
          </w:tcPr>
          <w:p w14:paraId="1BFC9C44" w14:textId="77777777" w:rsidR="00644C2D" w:rsidRDefault="00644C2D">
            <w:pPr>
              <w:pStyle w:val="TableParagraph"/>
              <w:spacing w:before="0"/>
              <w:rPr>
                <w:sz w:val="26"/>
              </w:rPr>
            </w:pPr>
          </w:p>
        </w:tc>
        <w:tc>
          <w:tcPr>
            <w:tcW w:w="6629" w:type="dxa"/>
          </w:tcPr>
          <w:p w14:paraId="450396C6" w14:textId="77777777" w:rsidR="00644C2D" w:rsidRDefault="00000000">
            <w:pPr>
              <w:pStyle w:val="TableParagraph"/>
              <w:spacing w:before="178"/>
              <w:ind w:left="344"/>
              <w:rPr>
                <w:sz w:val="26"/>
              </w:rPr>
            </w:pPr>
            <w:r>
              <w:rPr>
                <w:sz w:val="26"/>
              </w:rPr>
              <w:t>6.2</w:t>
            </w:r>
            <w:r>
              <w:rPr>
                <w:spacing w:val="-16"/>
                <w:sz w:val="26"/>
              </w:rPr>
              <w:t xml:space="preserve"> </w:t>
            </w:r>
            <w:r>
              <w:rPr>
                <w:sz w:val="26"/>
              </w:rPr>
              <w:t>FUTURE</w:t>
            </w:r>
            <w:r>
              <w:rPr>
                <w:spacing w:val="-14"/>
                <w:sz w:val="26"/>
              </w:rPr>
              <w:t xml:space="preserve"> </w:t>
            </w:r>
            <w:r>
              <w:rPr>
                <w:spacing w:val="-2"/>
                <w:sz w:val="26"/>
              </w:rPr>
              <w:t>ENHANCEMENTS</w:t>
            </w:r>
          </w:p>
        </w:tc>
        <w:tc>
          <w:tcPr>
            <w:tcW w:w="845" w:type="dxa"/>
          </w:tcPr>
          <w:p w14:paraId="35BBFB01" w14:textId="77777777" w:rsidR="00644C2D" w:rsidRDefault="00000000">
            <w:pPr>
              <w:pStyle w:val="TableParagraph"/>
              <w:spacing w:before="178"/>
              <w:ind w:right="48"/>
              <w:jc w:val="right"/>
              <w:rPr>
                <w:sz w:val="26"/>
              </w:rPr>
            </w:pPr>
            <w:r>
              <w:rPr>
                <w:spacing w:val="-5"/>
                <w:sz w:val="26"/>
              </w:rPr>
              <w:t>37</w:t>
            </w:r>
          </w:p>
        </w:tc>
      </w:tr>
      <w:tr w:rsidR="00644C2D" w14:paraId="68DF1F6E" w14:textId="77777777">
        <w:trPr>
          <w:trHeight w:val="1123"/>
        </w:trPr>
        <w:tc>
          <w:tcPr>
            <w:tcW w:w="524" w:type="dxa"/>
          </w:tcPr>
          <w:p w14:paraId="18088E58" w14:textId="77777777" w:rsidR="00644C2D" w:rsidRDefault="00644C2D">
            <w:pPr>
              <w:pStyle w:val="TableParagraph"/>
              <w:spacing w:before="0"/>
              <w:rPr>
                <w:sz w:val="26"/>
              </w:rPr>
            </w:pPr>
          </w:p>
        </w:tc>
        <w:tc>
          <w:tcPr>
            <w:tcW w:w="6629" w:type="dxa"/>
          </w:tcPr>
          <w:p w14:paraId="1B498EBA" w14:textId="77777777" w:rsidR="00644C2D" w:rsidRDefault="00000000">
            <w:pPr>
              <w:pStyle w:val="TableParagraph"/>
              <w:spacing w:before="179"/>
              <w:ind w:left="344"/>
              <w:rPr>
                <w:b/>
                <w:sz w:val="26"/>
              </w:rPr>
            </w:pPr>
            <w:r>
              <w:rPr>
                <w:b/>
                <w:spacing w:val="-2"/>
                <w:sz w:val="26"/>
              </w:rPr>
              <w:t>APPENDIX</w:t>
            </w:r>
          </w:p>
          <w:p w14:paraId="6FF5375B" w14:textId="77777777" w:rsidR="00644C2D" w:rsidRDefault="00644C2D">
            <w:pPr>
              <w:pStyle w:val="TableParagraph"/>
              <w:spacing w:before="48"/>
              <w:rPr>
                <w:b/>
                <w:sz w:val="26"/>
              </w:rPr>
            </w:pPr>
          </w:p>
          <w:p w14:paraId="2D598A55" w14:textId="77777777" w:rsidR="00644C2D" w:rsidRDefault="00000000">
            <w:pPr>
              <w:pStyle w:val="TableParagraph"/>
              <w:spacing w:before="0" w:line="279" w:lineRule="exact"/>
              <w:ind w:left="344"/>
              <w:rPr>
                <w:b/>
                <w:sz w:val="26"/>
              </w:rPr>
            </w:pPr>
            <w:r>
              <w:rPr>
                <w:b/>
                <w:spacing w:val="-2"/>
                <w:sz w:val="26"/>
              </w:rPr>
              <w:t>REFERENCES</w:t>
            </w:r>
          </w:p>
        </w:tc>
        <w:tc>
          <w:tcPr>
            <w:tcW w:w="845" w:type="dxa"/>
          </w:tcPr>
          <w:p w14:paraId="5F1CA47C" w14:textId="77777777" w:rsidR="00644C2D" w:rsidRDefault="00644C2D">
            <w:pPr>
              <w:pStyle w:val="TableParagraph"/>
              <w:spacing w:before="0"/>
              <w:rPr>
                <w:sz w:val="26"/>
              </w:rPr>
            </w:pPr>
          </w:p>
        </w:tc>
      </w:tr>
    </w:tbl>
    <w:p w14:paraId="52C5BEDD" w14:textId="77777777" w:rsidR="00644C2D" w:rsidRDefault="00644C2D">
      <w:pPr>
        <w:pStyle w:val="TableParagraph"/>
        <w:rPr>
          <w:sz w:val="26"/>
        </w:rPr>
        <w:sectPr w:rsidR="00644C2D">
          <w:type w:val="continuous"/>
          <w:pgSz w:w="11920" w:h="16850"/>
          <w:pgMar w:top="1360" w:right="283" w:bottom="280" w:left="283" w:header="720" w:footer="720" w:gutter="0"/>
          <w:cols w:space="720"/>
        </w:sectPr>
      </w:pPr>
    </w:p>
    <w:tbl>
      <w:tblPr>
        <w:tblW w:w="0" w:type="auto"/>
        <w:tblInd w:w="1702" w:type="dxa"/>
        <w:tblLayout w:type="fixed"/>
        <w:tblCellMar>
          <w:left w:w="0" w:type="dxa"/>
          <w:right w:w="0" w:type="dxa"/>
        </w:tblCellMar>
        <w:tblLook w:val="04A0" w:firstRow="1" w:lastRow="0" w:firstColumn="1" w:lastColumn="0" w:noHBand="0" w:noVBand="1"/>
      </w:tblPr>
      <w:tblGrid>
        <w:gridCol w:w="2349"/>
        <w:gridCol w:w="3427"/>
        <w:gridCol w:w="2779"/>
      </w:tblGrid>
      <w:tr w:rsidR="00644C2D" w14:paraId="136BE884" w14:textId="77777777">
        <w:trPr>
          <w:trHeight w:val="453"/>
        </w:trPr>
        <w:tc>
          <w:tcPr>
            <w:tcW w:w="2349" w:type="dxa"/>
            <w:vMerge w:val="restart"/>
          </w:tcPr>
          <w:p w14:paraId="07380073" w14:textId="77777777" w:rsidR="00644C2D" w:rsidRDefault="00644C2D">
            <w:pPr>
              <w:pStyle w:val="TableParagraph"/>
              <w:spacing w:before="0"/>
              <w:rPr>
                <w:sz w:val="26"/>
              </w:rPr>
            </w:pPr>
          </w:p>
        </w:tc>
        <w:tc>
          <w:tcPr>
            <w:tcW w:w="3427" w:type="dxa"/>
          </w:tcPr>
          <w:p w14:paraId="0A75FF4B" w14:textId="77777777" w:rsidR="00644C2D" w:rsidRDefault="00644C2D">
            <w:pPr>
              <w:pStyle w:val="TableParagraph"/>
              <w:spacing w:before="0"/>
              <w:rPr>
                <w:sz w:val="26"/>
              </w:rPr>
            </w:pPr>
          </w:p>
        </w:tc>
        <w:tc>
          <w:tcPr>
            <w:tcW w:w="2779" w:type="dxa"/>
          </w:tcPr>
          <w:p w14:paraId="6BCF869B" w14:textId="77777777" w:rsidR="00644C2D" w:rsidRDefault="00000000">
            <w:pPr>
              <w:pStyle w:val="TableParagraph"/>
              <w:spacing w:before="0" w:line="225" w:lineRule="exact"/>
              <w:ind w:right="47"/>
              <w:jc w:val="right"/>
              <w:rPr>
                <w:rFonts w:ascii="Calibri"/>
              </w:rPr>
            </w:pPr>
            <w:r>
              <w:rPr>
                <w:rFonts w:ascii="Calibri"/>
                <w:spacing w:val="-5"/>
              </w:rPr>
              <w:t>xi</w:t>
            </w:r>
          </w:p>
        </w:tc>
      </w:tr>
      <w:tr w:rsidR="00644C2D" w14:paraId="032626DB" w14:textId="77777777">
        <w:trPr>
          <w:trHeight w:val="709"/>
        </w:trPr>
        <w:tc>
          <w:tcPr>
            <w:tcW w:w="2349" w:type="dxa"/>
            <w:vMerge/>
            <w:tcBorders>
              <w:top w:val="nil"/>
            </w:tcBorders>
          </w:tcPr>
          <w:p w14:paraId="2DC3BB57" w14:textId="77777777" w:rsidR="00644C2D" w:rsidRDefault="00644C2D">
            <w:pPr>
              <w:rPr>
                <w:sz w:val="2"/>
                <w:szCs w:val="2"/>
              </w:rPr>
            </w:pPr>
          </w:p>
        </w:tc>
        <w:tc>
          <w:tcPr>
            <w:tcW w:w="3427" w:type="dxa"/>
          </w:tcPr>
          <w:p w14:paraId="48F6B29A" w14:textId="77777777" w:rsidR="00644C2D" w:rsidRDefault="00000000">
            <w:pPr>
              <w:pStyle w:val="TableParagraph"/>
              <w:spacing w:before="221"/>
              <w:ind w:left="33" w:right="159"/>
              <w:jc w:val="center"/>
              <w:rPr>
                <w:b/>
                <w:sz w:val="28"/>
              </w:rPr>
            </w:pPr>
            <w:r>
              <w:rPr>
                <w:b/>
                <w:sz w:val="28"/>
              </w:rPr>
              <w:t>LIST</w:t>
            </w:r>
            <w:r>
              <w:rPr>
                <w:b/>
                <w:spacing w:val="-10"/>
                <w:sz w:val="28"/>
              </w:rPr>
              <w:t xml:space="preserve"> </w:t>
            </w:r>
            <w:r>
              <w:rPr>
                <w:b/>
                <w:sz w:val="28"/>
              </w:rPr>
              <w:t>OF</w:t>
            </w:r>
            <w:r>
              <w:rPr>
                <w:b/>
                <w:spacing w:val="-14"/>
                <w:sz w:val="28"/>
              </w:rPr>
              <w:t xml:space="preserve"> </w:t>
            </w:r>
            <w:r>
              <w:rPr>
                <w:b/>
                <w:spacing w:val="-2"/>
                <w:sz w:val="28"/>
              </w:rPr>
              <w:t>FIGURES</w:t>
            </w:r>
          </w:p>
        </w:tc>
        <w:tc>
          <w:tcPr>
            <w:tcW w:w="2779" w:type="dxa"/>
          </w:tcPr>
          <w:p w14:paraId="3B2E880D" w14:textId="77777777" w:rsidR="00644C2D" w:rsidRDefault="00644C2D">
            <w:pPr>
              <w:pStyle w:val="TableParagraph"/>
              <w:spacing w:before="0"/>
              <w:rPr>
                <w:sz w:val="26"/>
              </w:rPr>
            </w:pPr>
          </w:p>
        </w:tc>
      </w:tr>
      <w:tr w:rsidR="00644C2D" w14:paraId="3223AC08" w14:textId="77777777">
        <w:trPr>
          <w:trHeight w:val="552"/>
        </w:trPr>
        <w:tc>
          <w:tcPr>
            <w:tcW w:w="2349" w:type="dxa"/>
          </w:tcPr>
          <w:p w14:paraId="69AD41A6" w14:textId="77777777" w:rsidR="00644C2D" w:rsidRDefault="00000000">
            <w:pPr>
              <w:pStyle w:val="TableParagraph"/>
              <w:spacing w:before="155"/>
              <w:ind w:right="404"/>
              <w:jc w:val="center"/>
              <w:rPr>
                <w:b/>
                <w:sz w:val="28"/>
              </w:rPr>
            </w:pPr>
            <w:r>
              <w:rPr>
                <w:b/>
                <w:spacing w:val="-2"/>
                <w:sz w:val="28"/>
              </w:rPr>
              <w:t>CHAPTER</w:t>
            </w:r>
            <w:r>
              <w:rPr>
                <w:b/>
                <w:spacing w:val="-4"/>
                <w:sz w:val="28"/>
              </w:rPr>
              <w:t xml:space="preserve"> </w:t>
            </w:r>
            <w:r>
              <w:rPr>
                <w:b/>
                <w:spacing w:val="-5"/>
                <w:sz w:val="28"/>
              </w:rPr>
              <w:t>NO</w:t>
            </w:r>
          </w:p>
        </w:tc>
        <w:tc>
          <w:tcPr>
            <w:tcW w:w="3427" w:type="dxa"/>
          </w:tcPr>
          <w:p w14:paraId="36BC6FF3" w14:textId="77777777" w:rsidR="00644C2D" w:rsidRDefault="00000000">
            <w:pPr>
              <w:pStyle w:val="TableParagraph"/>
              <w:spacing w:before="155"/>
              <w:ind w:right="159"/>
              <w:jc w:val="center"/>
              <w:rPr>
                <w:b/>
                <w:sz w:val="28"/>
              </w:rPr>
            </w:pPr>
            <w:r>
              <w:rPr>
                <w:b/>
                <w:spacing w:val="-4"/>
                <w:sz w:val="28"/>
              </w:rPr>
              <w:t>NAME</w:t>
            </w:r>
          </w:p>
        </w:tc>
        <w:tc>
          <w:tcPr>
            <w:tcW w:w="2779" w:type="dxa"/>
          </w:tcPr>
          <w:p w14:paraId="761F844E" w14:textId="77777777" w:rsidR="00644C2D" w:rsidRDefault="00000000">
            <w:pPr>
              <w:pStyle w:val="TableParagraph"/>
              <w:spacing w:before="155"/>
              <w:ind w:left="585"/>
              <w:rPr>
                <w:b/>
                <w:sz w:val="28"/>
              </w:rPr>
            </w:pPr>
            <w:r>
              <w:rPr>
                <w:b/>
                <w:spacing w:val="-2"/>
                <w:sz w:val="28"/>
              </w:rPr>
              <w:t>PAGE</w:t>
            </w:r>
            <w:r>
              <w:rPr>
                <w:b/>
                <w:spacing w:val="-19"/>
                <w:sz w:val="28"/>
              </w:rPr>
              <w:t xml:space="preserve"> </w:t>
            </w:r>
            <w:r>
              <w:rPr>
                <w:b/>
                <w:spacing w:val="-5"/>
                <w:sz w:val="28"/>
              </w:rPr>
              <w:t>NO</w:t>
            </w:r>
          </w:p>
        </w:tc>
      </w:tr>
      <w:tr w:rsidR="00644C2D" w14:paraId="47019A77" w14:textId="77777777">
        <w:trPr>
          <w:trHeight w:val="385"/>
        </w:trPr>
        <w:tc>
          <w:tcPr>
            <w:tcW w:w="2349" w:type="dxa"/>
          </w:tcPr>
          <w:p w14:paraId="1D8B86F3" w14:textId="77777777" w:rsidR="00644C2D" w:rsidRDefault="00000000">
            <w:pPr>
              <w:pStyle w:val="TableParagraph"/>
              <w:spacing w:before="63" w:line="302" w:lineRule="exact"/>
              <w:ind w:right="392"/>
              <w:jc w:val="center"/>
              <w:rPr>
                <w:sz w:val="28"/>
              </w:rPr>
            </w:pPr>
            <w:r>
              <w:rPr>
                <w:spacing w:val="-5"/>
                <w:sz w:val="28"/>
              </w:rPr>
              <w:t>3.3</w:t>
            </w:r>
          </w:p>
        </w:tc>
        <w:tc>
          <w:tcPr>
            <w:tcW w:w="3427" w:type="dxa"/>
          </w:tcPr>
          <w:p w14:paraId="0CC4DC2A" w14:textId="77777777" w:rsidR="00644C2D" w:rsidRDefault="00000000">
            <w:pPr>
              <w:pStyle w:val="TableParagraph"/>
              <w:spacing w:before="63" w:line="302" w:lineRule="exact"/>
              <w:ind w:left="32" w:right="159"/>
              <w:jc w:val="center"/>
              <w:rPr>
                <w:sz w:val="28"/>
              </w:rPr>
            </w:pPr>
            <w:r>
              <w:rPr>
                <w:spacing w:val="-2"/>
                <w:sz w:val="28"/>
              </w:rPr>
              <w:t>System</w:t>
            </w:r>
            <w:r>
              <w:rPr>
                <w:spacing w:val="-13"/>
                <w:sz w:val="28"/>
              </w:rPr>
              <w:t xml:space="preserve"> </w:t>
            </w:r>
            <w:r>
              <w:rPr>
                <w:spacing w:val="-2"/>
                <w:sz w:val="28"/>
              </w:rPr>
              <w:t>Architecture</w:t>
            </w:r>
          </w:p>
        </w:tc>
        <w:tc>
          <w:tcPr>
            <w:tcW w:w="2779" w:type="dxa"/>
          </w:tcPr>
          <w:p w14:paraId="773F0076" w14:textId="77777777" w:rsidR="00644C2D" w:rsidRDefault="00000000">
            <w:pPr>
              <w:pStyle w:val="TableParagraph"/>
              <w:spacing w:before="63" w:line="302" w:lineRule="exact"/>
              <w:ind w:right="350"/>
              <w:jc w:val="center"/>
              <w:rPr>
                <w:sz w:val="28"/>
              </w:rPr>
            </w:pPr>
            <w:r>
              <w:rPr>
                <w:spacing w:val="-5"/>
                <w:sz w:val="28"/>
              </w:rPr>
              <w:t>17</w:t>
            </w:r>
          </w:p>
        </w:tc>
      </w:tr>
    </w:tbl>
    <w:p w14:paraId="238F9AC7" w14:textId="77777777" w:rsidR="00644C2D" w:rsidRDefault="00644C2D" w:rsidP="006B6773">
      <w:pPr>
        <w:pStyle w:val="TableParagraph"/>
        <w:spacing w:line="302" w:lineRule="exact"/>
        <w:rPr>
          <w:sz w:val="28"/>
        </w:rPr>
        <w:sectPr w:rsidR="00644C2D">
          <w:pgSz w:w="11920" w:h="16850"/>
          <w:pgMar w:top="720" w:right="283" w:bottom="280" w:left="283" w:header="720" w:footer="720" w:gutter="0"/>
          <w:cols w:space="720"/>
        </w:sectPr>
      </w:pPr>
    </w:p>
    <w:p w14:paraId="60BADC49" w14:textId="77777777" w:rsidR="00644C2D" w:rsidRDefault="00644C2D" w:rsidP="003A6B39">
      <w:pPr>
        <w:pStyle w:val="TableParagraph"/>
        <w:spacing w:line="302" w:lineRule="exact"/>
        <w:rPr>
          <w:sz w:val="28"/>
        </w:rPr>
        <w:sectPr w:rsidR="00644C2D">
          <w:pgSz w:w="11920" w:h="16850"/>
          <w:pgMar w:top="720" w:right="283" w:bottom="280" w:left="283" w:header="720" w:footer="720" w:gutter="0"/>
          <w:cols w:space="720"/>
        </w:sectPr>
      </w:pPr>
    </w:p>
    <w:p w14:paraId="7BA1CDE2" w14:textId="77777777" w:rsidR="00644C2D" w:rsidRDefault="00000000">
      <w:pPr>
        <w:spacing w:before="27"/>
        <w:ind w:right="1144"/>
        <w:jc w:val="right"/>
        <w:rPr>
          <w:rFonts w:ascii="Calibri"/>
        </w:rPr>
      </w:pPr>
      <w:r>
        <w:rPr>
          <w:rFonts w:ascii="Calibri"/>
          <w:spacing w:val="-4"/>
        </w:rPr>
        <w:lastRenderedPageBreak/>
        <w:t>xiii</w:t>
      </w:r>
    </w:p>
    <w:p w14:paraId="0964507D" w14:textId="77777777" w:rsidR="00644C2D" w:rsidRDefault="00644C2D">
      <w:pPr>
        <w:pStyle w:val="BodyText"/>
        <w:spacing w:before="125"/>
        <w:rPr>
          <w:rFonts w:ascii="Calibri"/>
          <w:sz w:val="28"/>
        </w:rPr>
      </w:pPr>
    </w:p>
    <w:p w14:paraId="687088C6" w14:textId="77777777" w:rsidR="00644C2D" w:rsidRDefault="00000000">
      <w:pPr>
        <w:pStyle w:val="Heading1"/>
        <w:spacing w:before="0"/>
      </w:pPr>
      <w:bookmarkStart w:id="2" w:name="_bookmark2"/>
      <w:bookmarkEnd w:id="2"/>
      <w:r>
        <w:t>LIST</w:t>
      </w:r>
      <w:r>
        <w:rPr>
          <w:spacing w:val="-10"/>
        </w:rPr>
        <w:t xml:space="preserve"> </w:t>
      </w:r>
      <w:r>
        <w:t>OF</w:t>
      </w:r>
      <w:r>
        <w:rPr>
          <w:spacing w:val="-31"/>
        </w:rPr>
        <w:t xml:space="preserve"> </w:t>
      </w:r>
      <w:r>
        <w:rPr>
          <w:spacing w:val="-2"/>
        </w:rPr>
        <w:t>ABBREVIATIONS</w:t>
      </w:r>
    </w:p>
    <w:p w14:paraId="403C0B11" w14:textId="77777777" w:rsidR="00644C2D" w:rsidRDefault="00644C2D">
      <w:pPr>
        <w:pStyle w:val="BodyText"/>
        <w:rPr>
          <w:b/>
          <w:sz w:val="28"/>
        </w:rPr>
      </w:pPr>
    </w:p>
    <w:p w14:paraId="5A815DAC" w14:textId="77777777" w:rsidR="00644C2D" w:rsidRDefault="00644C2D">
      <w:pPr>
        <w:pStyle w:val="BodyText"/>
        <w:spacing w:before="93"/>
        <w:rPr>
          <w:b/>
          <w:sz w:val="28"/>
        </w:rPr>
      </w:pPr>
    </w:p>
    <w:p w14:paraId="2FF368CD" w14:textId="77777777" w:rsidR="00644C2D" w:rsidRDefault="00000000">
      <w:pPr>
        <w:tabs>
          <w:tab w:val="left" w:pos="5960"/>
        </w:tabs>
        <w:ind w:left="1776"/>
        <w:rPr>
          <w:b/>
          <w:sz w:val="28"/>
        </w:rPr>
      </w:pPr>
      <w:r>
        <w:rPr>
          <w:b/>
          <w:spacing w:val="-2"/>
          <w:sz w:val="28"/>
        </w:rPr>
        <w:t>ABBREVIATION</w:t>
      </w:r>
      <w:r>
        <w:rPr>
          <w:b/>
          <w:sz w:val="28"/>
        </w:rPr>
        <w:tab/>
      </w:r>
      <w:r>
        <w:rPr>
          <w:b/>
          <w:spacing w:val="-2"/>
          <w:sz w:val="28"/>
        </w:rPr>
        <w:t>FULL</w:t>
      </w:r>
      <w:r>
        <w:rPr>
          <w:b/>
          <w:spacing w:val="-14"/>
          <w:sz w:val="28"/>
        </w:rPr>
        <w:t xml:space="preserve"> </w:t>
      </w:r>
      <w:r>
        <w:rPr>
          <w:b/>
          <w:spacing w:val="-4"/>
          <w:sz w:val="28"/>
        </w:rPr>
        <w:t>FORM</w:t>
      </w:r>
    </w:p>
    <w:p w14:paraId="280847BB" w14:textId="77777777" w:rsidR="00644C2D" w:rsidRDefault="00000000">
      <w:pPr>
        <w:tabs>
          <w:tab w:val="left" w:pos="4011"/>
        </w:tabs>
        <w:spacing w:before="244"/>
        <w:ind w:left="1776"/>
        <w:rPr>
          <w:sz w:val="28"/>
        </w:rPr>
      </w:pPr>
      <w:r>
        <w:rPr>
          <w:spacing w:val="-5"/>
          <w:sz w:val="28"/>
        </w:rPr>
        <w:t>AI</w:t>
      </w:r>
      <w:r>
        <w:rPr>
          <w:sz w:val="28"/>
        </w:rPr>
        <w:tab/>
        <w:t>Artificial</w:t>
      </w:r>
      <w:r>
        <w:rPr>
          <w:spacing w:val="-14"/>
          <w:sz w:val="28"/>
        </w:rPr>
        <w:t xml:space="preserve"> </w:t>
      </w:r>
      <w:r>
        <w:rPr>
          <w:spacing w:val="-2"/>
          <w:sz w:val="28"/>
        </w:rPr>
        <w:t>Intelligence</w:t>
      </w:r>
    </w:p>
    <w:p w14:paraId="60B4A0CE" w14:textId="77777777" w:rsidR="00644C2D" w:rsidRDefault="00000000">
      <w:pPr>
        <w:tabs>
          <w:tab w:val="left" w:pos="4011"/>
        </w:tabs>
        <w:spacing w:before="249"/>
        <w:ind w:left="1776"/>
        <w:rPr>
          <w:sz w:val="28"/>
        </w:rPr>
      </w:pPr>
      <w:r>
        <w:rPr>
          <w:spacing w:val="-5"/>
          <w:sz w:val="28"/>
        </w:rPr>
        <w:t>NLP</w:t>
      </w:r>
      <w:r>
        <w:rPr>
          <w:sz w:val="28"/>
        </w:rPr>
        <w:tab/>
        <w:t>Natural</w:t>
      </w:r>
      <w:r>
        <w:rPr>
          <w:spacing w:val="-17"/>
          <w:sz w:val="28"/>
        </w:rPr>
        <w:t xml:space="preserve"> </w:t>
      </w:r>
      <w:r>
        <w:rPr>
          <w:sz w:val="28"/>
        </w:rPr>
        <w:t>Language</w:t>
      </w:r>
      <w:r>
        <w:rPr>
          <w:spacing w:val="-12"/>
          <w:sz w:val="28"/>
        </w:rPr>
        <w:t xml:space="preserve"> </w:t>
      </w:r>
      <w:r>
        <w:rPr>
          <w:spacing w:val="-2"/>
          <w:sz w:val="28"/>
        </w:rPr>
        <w:t>Processing</w:t>
      </w:r>
    </w:p>
    <w:p w14:paraId="0C89F0CE" w14:textId="77777777" w:rsidR="00644C2D" w:rsidRDefault="00000000">
      <w:pPr>
        <w:tabs>
          <w:tab w:val="left" w:pos="4011"/>
        </w:tabs>
        <w:spacing w:before="245"/>
        <w:ind w:left="1776"/>
        <w:rPr>
          <w:sz w:val="28"/>
        </w:rPr>
      </w:pPr>
      <w:r>
        <w:rPr>
          <w:spacing w:val="-5"/>
          <w:sz w:val="28"/>
        </w:rPr>
        <w:t>LLM</w:t>
      </w:r>
      <w:r>
        <w:rPr>
          <w:sz w:val="28"/>
        </w:rPr>
        <w:tab/>
        <w:t>Large</w:t>
      </w:r>
      <w:r>
        <w:rPr>
          <w:spacing w:val="-15"/>
          <w:sz w:val="28"/>
        </w:rPr>
        <w:t xml:space="preserve"> </w:t>
      </w:r>
      <w:r>
        <w:rPr>
          <w:sz w:val="28"/>
        </w:rPr>
        <w:t>Language</w:t>
      </w:r>
      <w:r>
        <w:rPr>
          <w:spacing w:val="-13"/>
          <w:sz w:val="28"/>
        </w:rPr>
        <w:t xml:space="preserve"> </w:t>
      </w:r>
      <w:r>
        <w:rPr>
          <w:spacing w:val="-4"/>
          <w:sz w:val="28"/>
        </w:rPr>
        <w:t>Model</w:t>
      </w:r>
    </w:p>
    <w:p w14:paraId="22E7CCE1" w14:textId="77777777" w:rsidR="00644C2D" w:rsidRDefault="00000000">
      <w:pPr>
        <w:tabs>
          <w:tab w:val="left" w:pos="4011"/>
        </w:tabs>
        <w:spacing w:before="245"/>
        <w:ind w:left="1776"/>
        <w:rPr>
          <w:sz w:val="28"/>
        </w:rPr>
      </w:pPr>
      <w:r>
        <w:rPr>
          <w:spacing w:val="-5"/>
          <w:sz w:val="28"/>
        </w:rPr>
        <w:t>AWS</w:t>
      </w:r>
      <w:r>
        <w:rPr>
          <w:sz w:val="28"/>
        </w:rPr>
        <w:tab/>
      </w:r>
      <w:r>
        <w:rPr>
          <w:spacing w:val="-2"/>
          <w:sz w:val="28"/>
        </w:rPr>
        <w:t>Amazon</w:t>
      </w:r>
      <w:r>
        <w:rPr>
          <w:spacing w:val="-14"/>
          <w:sz w:val="28"/>
        </w:rPr>
        <w:t xml:space="preserve"> </w:t>
      </w:r>
      <w:r>
        <w:rPr>
          <w:spacing w:val="-2"/>
          <w:sz w:val="28"/>
        </w:rPr>
        <w:t>Web</w:t>
      </w:r>
      <w:r>
        <w:rPr>
          <w:spacing w:val="-10"/>
          <w:sz w:val="28"/>
        </w:rPr>
        <w:t xml:space="preserve"> </w:t>
      </w:r>
      <w:r>
        <w:rPr>
          <w:spacing w:val="-2"/>
          <w:sz w:val="28"/>
        </w:rPr>
        <w:t>Services</w:t>
      </w:r>
    </w:p>
    <w:p w14:paraId="31AB9680" w14:textId="77777777" w:rsidR="00644C2D" w:rsidRDefault="00000000">
      <w:pPr>
        <w:tabs>
          <w:tab w:val="left" w:pos="4011"/>
        </w:tabs>
        <w:spacing w:before="247"/>
        <w:ind w:left="1776"/>
        <w:rPr>
          <w:sz w:val="28"/>
        </w:rPr>
      </w:pPr>
      <w:r>
        <w:rPr>
          <w:spacing w:val="-5"/>
          <w:sz w:val="28"/>
        </w:rPr>
        <w:t>SDK</w:t>
      </w:r>
      <w:r>
        <w:rPr>
          <w:sz w:val="28"/>
        </w:rPr>
        <w:tab/>
        <w:t>Software</w:t>
      </w:r>
      <w:r>
        <w:rPr>
          <w:spacing w:val="-17"/>
          <w:sz w:val="28"/>
        </w:rPr>
        <w:t xml:space="preserve"> </w:t>
      </w:r>
      <w:r>
        <w:rPr>
          <w:sz w:val="28"/>
        </w:rPr>
        <w:t>Development</w:t>
      </w:r>
      <w:r>
        <w:rPr>
          <w:spacing w:val="-16"/>
          <w:sz w:val="28"/>
        </w:rPr>
        <w:t xml:space="preserve"> </w:t>
      </w:r>
      <w:r>
        <w:rPr>
          <w:spacing w:val="-5"/>
          <w:sz w:val="28"/>
        </w:rPr>
        <w:t>Kit</w:t>
      </w:r>
    </w:p>
    <w:p w14:paraId="1EB98046" w14:textId="77777777" w:rsidR="00644C2D" w:rsidRDefault="00000000">
      <w:pPr>
        <w:tabs>
          <w:tab w:val="left" w:pos="4011"/>
        </w:tabs>
        <w:spacing w:before="244"/>
        <w:ind w:left="1776"/>
        <w:rPr>
          <w:sz w:val="28"/>
        </w:rPr>
      </w:pPr>
      <w:r>
        <w:rPr>
          <w:spacing w:val="-5"/>
          <w:sz w:val="28"/>
        </w:rPr>
        <w:t>API</w:t>
      </w:r>
      <w:r>
        <w:rPr>
          <w:sz w:val="28"/>
        </w:rPr>
        <w:tab/>
      </w:r>
      <w:r>
        <w:rPr>
          <w:spacing w:val="-2"/>
          <w:sz w:val="28"/>
        </w:rPr>
        <w:t>Application</w:t>
      </w:r>
      <w:r>
        <w:rPr>
          <w:spacing w:val="-6"/>
          <w:sz w:val="28"/>
        </w:rPr>
        <w:t xml:space="preserve"> </w:t>
      </w:r>
      <w:r>
        <w:rPr>
          <w:spacing w:val="-2"/>
          <w:sz w:val="28"/>
        </w:rPr>
        <w:t>Programming</w:t>
      </w:r>
      <w:r>
        <w:rPr>
          <w:spacing w:val="-4"/>
          <w:sz w:val="28"/>
        </w:rPr>
        <w:t xml:space="preserve"> </w:t>
      </w:r>
      <w:r>
        <w:rPr>
          <w:spacing w:val="-2"/>
          <w:sz w:val="28"/>
        </w:rPr>
        <w:t>Interface</w:t>
      </w:r>
    </w:p>
    <w:p w14:paraId="4D7AB3C1" w14:textId="77777777" w:rsidR="00644C2D" w:rsidRDefault="00000000">
      <w:pPr>
        <w:tabs>
          <w:tab w:val="left" w:pos="4011"/>
        </w:tabs>
        <w:spacing w:before="247"/>
        <w:ind w:left="1776"/>
        <w:rPr>
          <w:sz w:val="28"/>
        </w:rPr>
      </w:pPr>
      <w:r>
        <w:rPr>
          <w:spacing w:val="-2"/>
          <w:sz w:val="28"/>
        </w:rPr>
        <w:t>Boto3</w:t>
      </w:r>
      <w:r>
        <w:rPr>
          <w:sz w:val="28"/>
        </w:rPr>
        <w:tab/>
        <w:t>AWS</w:t>
      </w:r>
      <w:r>
        <w:rPr>
          <w:spacing w:val="-3"/>
          <w:sz w:val="28"/>
        </w:rPr>
        <w:t xml:space="preserve"> </w:t>
      </w:r>
      <w:r>
        <w:rPr>
          <w:sz w:val="28"/>
        </w:rPr>
        <w:t>SDK</w:t>
      </w:r>
      <w:r>
        <w:rPr>
          <w:spacing w:val="-2"/>
          <w:sz w:val="28"/>
        </w:rPr>
        <w:t xml:space="preserve"> </w:t>
      </w:r>
      <w:r>
        <w:rPr>
          <w:sz w:val="28"/>
        </w:rPr>
        <w:t>for</w:t>
      </w:r>
      <w:r>
        <w:rPr>
          <w:spacing w:val="-2"/>
          <w:sz w:val="28"/>
        </w:rPr>
        <w:t xml:space="preserve"> Python</w:t>
      </w:r>
    </w:p>
    <w:p w14:paraId="774EC109" w14:textId="77777777" w:rsidR="00644C2D" w:rsidRDefault="00000000">
      <w:pPr>
        <w:tabs>
          <w:tab w:val="left" w:pos="4011"/>
        </w:tabs>
        <w:spacing w:before="240"/>
        <w:ind w:left="1776"/>
        <w:rPr>
          <w:sz w:val="28"/>
        </w:rPr>
      </w:pPr>
      <w:r>
        <w:rPr>
          <w:spacing w:val="-5"/>
          <w:sz w:val="28"/>
        </w:rPr>
        <w:t>EC2</w:t>
      </w:r>
      <w:r>
        <w:rPr>
          <w:sz w:val="28"/>
        </w:rPr>
        <w:tab/>
        <w:t>Elastic</w:t>
      </w:r>
      <w:r>
        <w:rPr>
          <w:spacing w:val="-13"/>
          <w:sz w:val="28"/>
        </w:rPr>
        <w:t xml:space="preserve"> </w:t>
      </w:r>
      <w:r>
        <w:rPr>
          <w:sz w:val="28"/>
        </w:rPr>
        <w:t>Compute</w:t>
      </w:r>
      <w:r>
        <w:rPr>
          <w:spacing w:val="-13"/>
          <w:sz w:val="28"/>
        </w:rPr>
        <w:t xml:space="preserve"> </w:t>
      </w:r>
      <w:r>
        <w:rPr>
          <w:spacing w:val="-4"/>
          <w:sz w:val="28"/>
        </w:rPr>
        <w:t>Cloud</w:t>
      </w:r>
    </w:p>
    <w:p w14:paraId="235072E1" w14:textId="77777777" w:rsidR="00644C2D" w:rsidRDefault="00000000">
      <w:pPr>
        <w:tabs>
          <w:tab w:val="left" w:pos="4011"/>
        </w:tabs>
        <w:spacing w:before="249"/>
        <w:ind w:left="1776"/>
        <w:rPr>
          <w:sz w:val="28"/>
        </w:rPr>
      </w:pPr>
      <w:r>
        <w:rPr>
          <w:spacing w:val="-5"/>
          <w:sz w:val="28"/>
        </w:rPr>
        <w:t>S3</w:t>
      </w:r>
      <w:r>
        <w:rPr>
          <w:sz w:val="28"/>
        </w:rPr>
        <w:tab/>
        <w:t>Simple</w:t>
      </w:r>
      <w:r>
        <w:rPr>
          <w:spacing w:val="-11"/>
          <w:sz w:val="28"/>
        </w:rPr>
        <w:t xml:space="preserve"> </w:t>
      </w:r>
      <w:r>
        <w:rPr>
          <w:sz w:val="28"/>
        </w:rPr>
        <w:t>Storage</w:t>
      </w:r>
      <w:r>
        <w:rPr>
          <w:spacing w:val="-11"/>
          <w:sz w:val="28"/>
        </w:rPr>
        <w:t xml:space="preserve"> </w:t>
      </w:r>
      <w:r>
        <w:rPr>
          <w:spacing w:val="-2"/>
          <w:sz w:val="28"/>
        </w:rPr>
        <w:t>Service</w:t>
      </w:r>
    </w:p>
    <w:p w14:paraId="6053D7E9" w14:textId="77777777" w:rsidR="00644C2D" w:rsidRDefault="00000000">
      <w:pPr>
        <w:tabs>
          <w:tab w:val="left" w:pos="4011"/>
        </w:tabs>
        <w:spacing w:before="245"/>
        <w:ind w:left="1776"/>
        <w:rPr>
          <w:sz w:val="28"/>
        </w:rPr>
      </w:pPr>
      <w:r>
        <w:rPr>
          <w:spacing w:val="-5"/>
          <w:sz w:val="28"/>
        </w:rPr>
        <w:t>RDS</w:t>
      </w:r>
      <w:r>
        <w:rPr>
          <w:sz w:val="28"/>
        </w:rPr>
        <w:tab/>
        <w:t>Relational</w:t>
      </w:r>
      <w:r>
        <w:rPr>
          <w:spacing w:val="-17"/>
          <w:sz w:val="28"/>
        </w:rPr>
        <w:t xml:space="preserve"> </w:t>
      </w:r>
      <w:r>
        <w:rPr>
          <w:sz w:val="28"/>
        </w:rPr>
        <w:t>Database</w:t>
      </w:r>
      <w:r>
        <w:rPr>
          <w:spacing w:val="-17"/>
          <w:sz w:val="28"/>
        </w:rPr>
        <w:t xml:space="preserve"> </w:t>
      </w:r>
      <w:r>
        <w:rPr>
          <w:spacing w:val="-2"/>
          <w:sz w:val="28"/>
        </w:rPr>
        <w:t>Service</w:t>
      </w:r>
    </w:p>
    <w:p w14:paraId="0B8EEC00" w14:textId="77777777" w:rsidR="00644C2D" w:rsidRDefault="00000000">
      <w:pPr>
        <w:tabs>
          <w:tab w:val="left" w:pos="4011"/>
        </w:tabs>
        <w:spacing w:before="244"/>
        <w:ind w:left="1776"/>
        <w:rPr>
          <w:sz w:val="28"/>
        </w:rPr>
      </w:pPr>
      <w:r>
        <w:rPr>
          <w:spacing w:val="-5"/>
          <w:sz w:val="28"/>
        </w:rPr>
        <w:t>IAM</w:t>
      </w:r>
      <w:r>
        <w:rPr>
          <w:sz w:val="28"/>
        </w:rPr>
        <w:tab/>
        <w:t>Identity</w:t>
      </w:r>
      <w:r>
        <w:rPr>
          <w:spacing w:val="-19"/>
          <w:sz w:val="28"/>
        </w:rPr>
        <w:t xml:space="preserve"> </w:t>
      </w:r>
      <w:r>
        <w:rPr>
          <w:sz w:val="28"/>
        </w:rPr>
        <w:t>and</w:t>
      </w:r>
      <w:r>
        <w:rPr>
          <w:spacing w:val="-19"/>
          <w:sz w:val="28"/>
        </w:rPr>
        <w:t xml:space="preserve"> </w:t>
      </w:r>
      <w:r>
        <w:rPr>
          <w:sz w:val="28"/>
        </w:rPr>
        <w:t>Access</w:t>
      </w:r>
      <w:r>
        <w:rPr>
          <w:spacing w:val="-12"/>
          <w:sz w:val="28"/>
        </w:rPr>
        <w:t xml:space="preserve"> </w:t>
      </w:r>
      <w:r>
        <w:rPr>
          <w:spacing w:val="-2"/>
          <w:sz w:val="28"/>
        </w:rPr>
        <w:t>Management</w:t>
      </w:r>
    </w:p>
    <w:p w14:paraId="05007420" w14:textId="77777777" w:rsidR="00644C2D" w:rsidRDefault="00000000">
      <w:pPr>
        <w:tabs>
          <w:tab w:val="left" w:pos="4011"/>
        </w:tabs>
        <w:spacing w:before="247"/>
        <w:ind w:left="1776"/>
        <w:rPr>
          <w:sz w:val="28"/>
        </w:rPr>
      </w:pPr>
      <w:r>
        <w:rPr>
          <w:spacing w:val="-5"/>
          <w:sz w:val="28"/>
        </w:rPr>
        <w:t>VPC</w:t>
      </w:r>
      <w:r>
        <w:rPr>
          <w:sz w:val="28"/>
        </w:rPr>
        <w:tab/>
      </w:r>
      <w:r>
        <w:rPr>
          <w:spacing w:val="-2"/>
          <w:sz w:val="28"/>
        </w:rPr>
        <w:t>Virtual</w:t>
      </w:r>
      <w:r>
        <w:rPr>
          <w:spacing w:val="-5"/>
          <w:sz w:val="28"/>
        </w:rPr>
        <w:t xml:space="preserve"> </w:t>
      </w:r>
      <w:r>
        <w:rPr>
          <w:spacing w:val="-2"/>
          <w:sz w:val="28"/>
        </w:rPr>
        <w:t>Private</w:t>
      </w:r>
      <w:r>
        <w:rPr>
          <w:spacing w:val="-6"/>
          <w:sz w:val="28"/>
        </w:rPr>
        <w:t xml:space="preserve"> </w:t>
      </w:r>
      <w:r>
        <w:rPr>
          <w:spacing w:val="-4"/>
          <w:sz w:val="28"/>
        </w:rPr>
        <w:t>Cloud</w:t>
      </w:r>
    </w:p>
    <w:p w14:paraId="7D73A4F8" w14:textId="77777777" w:rsidR="00644C2D" w:rsidRDefault="00000000">
      <w:pPr>
        <w:tabs>
          <w:tab w:val="left" w:pos="4011"/>
        </w:tabs>
        <w:spacing w:before="244"/>
        <w:ind w:left="1776"/>
        <w:rPr>
          <w:sz w:val="28"/>
        </w:rPr>
      </w:pPr>
      <w:r>
        <w:rPr>
          <w:spacing w:val="-4"/>
          <w:sz w:val="28"/>
        </w:rPr>
        <w:t>JSON</w:t>
      </w:r>
      <w:r>
        <w:rPr>
          <w:sz w:val="28"/>
        </w:rPr>
        <w:tab/>
        <w:t>JavaScript</w:t>
      </w:r>
      <w:r>
        <w:rPr>
          <w:spacing w:val="-12"/>
          <w:sz w:val="28"/>
        </w:rPr>
        <w:t xml:space="preserve"> </w:t>
      </w:r>
      <w:r>
        <w:rPr>
          <w:sz w:val="28"/>
        </w:rPr>
        <w:t>Object</w:t>
      </w:r>
      <w:r>
        <w:rPr>
          <w:spacing w:val="-11"/>
          <w:sz w:val="28"/>
        </w:rPr>
        <w:t xml:space="preserve"> </w:t>
      </w:r>
      <w:r>
        <w:rPr>
          <w:spacing w:val="-2"/>
          <w:sz w:val="28"/>
        </w:rPr>
        <w:t>Notation</w:t>
      </w:r>
    </w:p>
    <w:p w14:paraId="588CCAE2" w14:textId="77777777" w:rsidR="00644C2D" w:rsidRDefault="00000000">
      <w:pPr>
        <w:tabs>
          <w:tab w:val="left" w:pos="4011"/>
        </w:tabs>
        <w:spacing w:before="247"/>
        <w:ind w:left="1776"/>
        <w:rPr>
          <w:sz w:val="28"/>
        </w:rPr>
      </w:pPr>
      <w:r>
        <w:rPr>
          <w:spacing w:val="-5"/>
          <w:sz w:val="28"/>
        </w:rPr>
        <w:t>CSV</w:t>
      </w:r>
      <w:r>
        <w:rPr>
          <w:sz w:val="28"/>
        </w:rPr>
        <w:tab/>
      </w:r>
      <w:r>
        <w:rPr>
          <w:spacing w:val="-2"/>
          <w:sz w:val="28"/>
        </w:rPr>
        <w:t>Comma-Separated</w:t>
      </w:r>
      <w:r>
        <w:rPr>
          <w:spacing w:val="3"/>
          <w:sz w:val="28"/>
        </w:rPr>
        <w:t xml:space="preserve"> </w:t>
      </w:r>
      <w:r>
        <w:rPr>
          <w:spacing w:val="-2"/>
          <w:sz w:val="28"/>
        </w:rPr>
        <w:t>Values</w:t>
      </w:r>
    </w:p>
    <w:p w14:paraId="2C5025A2" w14:textId="77777777" w:rsidR="00644C2D" w:rsidRDefault="00000000">
      <w:pPr>
        <w:tabs>
          <w:tab w:val="left" w:pos="4011"/>
        </w:tabs>
        <w:spacing w:before="245"/>
        <w:ind w:left="1776"/>
        <w:rPr>
          <w:sz w:val="28"/>
        </w:rPr>
      </w:pPr>
      <w:r>
        <w:rPr>
          <w:spacing w:val="-5"/>
          <w:sz w:val="28"/>
        </w:rPr>
        <w:t>NER</w:t>
      </w:r>
      <w:r>
        <w:rPr>
          <w:sz w:val="28"/>
        </w:rPr>
        <w:tab/>
        <w:t>Named</w:t>
      </w:r>
      <w:r>
        <w:rPr>
          <w:spacing w:val="-9"/>
          <w:sz w:val="28"/>
        </w:rPr>
        <w:t xml:space="preserve"> </w:t>
      </w:r>
      <w:r>
        <w:rPr>
          <w:sz w:val="28"/>
        </w:rPr>
        <w:t>Entity</w:t>
      </w:r>
      <w:r>
        <w:rPr>
          <w:spacing w:val="-8"/>
          <w:sz w:val="28"/>
        </w:rPr>
        <w:t xml:space="preserve"> </w:t>
      </w:r>
      <w:r>
        <w:rPr>
          <w:spacing w:val="-2"/>
          <w:sz w:val="28"/>
        </w:rPr>
        <w:t>Recognition</w:t>
      </w:r>
    </w:p>
    <w:p w14:paraId="19C0700D" w14:textId="77777777" w:rsidR="00644C2D" w:rsidRDefault="00000000">
      <w:pPr>
        <w:tabs>
          <w:tab w:val="left" w:pos="4011"/>
        </w:tabs>
        <w:spacing w:before="247" w:line="422" w:lineRule="auto"/>
        <w:ind w:left="1776" w:right="2071"/>
        <w:rPr>
          <w:sz w:val="28"/>
        </w:rPr>
      </w:pPr>
      <w:r>
        <w:rPr>
          <w:spacing w:val="-2"/>
          <w:sz w:val="28"/>
        </w:rPr>
        <w:t>TF-IDF</w:t>
      </w:r>
      <w:r>
        <w:rPr>
          <w:sz w:val="28"/>
        </w:rPr>
        <w:tab/>
        <w:t>Term</w:t>
      </w:r>
      <w:r>
        <w:rPr>
          <w:spacing w:val="-20"/>
          <w:sz w:val="28"/>
        </w:rPr>
        <w:t xml:space="preserve"> </w:t>
      </w:r>
      <w:r>
        <w:rPr>
          <w:sz w:val="28"/>
        </w:rPr>
        <w:t>Frequency–Inverse</w:t>
      </w:r>
      <w:r>
        <w:rPr>
          <w:spacing w:val="-19"/>
          <w:sz w:val="28"/>
        </w:rPr>
        <w:t xml:space="preserve"> </w:t>
      </w:r>
      <w:r>
        <w:rPr>
          <w:sz w:val="28"/>
        </w:rPr>
        <w:t>Document</w:t>
      </w:r>
      <w:r>
        <w:rPr>
          <w:spacing w:val="-18"/>
          <w:sz w:val="28"/>
        </w:rPr>
        <w:t xml:space="preserve"> </w:t>
      </w:r>
      <w:r>
        <w:rPr>
          <w:sz w:val="28"/>
        </w:rPr>
        <w:t xml:space="preserve">Frequency </w:t>
      </w:r>
      <w:r>
        <w:rPr>
          <w:spacing w:val="-4"/>
          <w:sz w:val="28"/>
        </w:rPr>
        <w:t>GPU</w:t>
      </w:r>
      <w:r>
        <w:rPr>
          <w:sz w:val="28"/>
        </w:rPr>
        <w:tab/>
        <w:t>Graphics Processing Unit</w:t>
      </w:r>
    </w:p>
    <w:p w14:paraId="06975F0B" w14:textId="77777777" w:rsidR="00644C2D" w:rsidRDefault="00000000">
      <w:pPr>
        <w:tabs>
          <w:tab w:val="left" w:pos="4011"/>
        </w:tabs>
        <w:spacing w:before="2"/>
        <w:ind w:left="1776"/>
        <w:rPr>
          <w:sz w:val="28"/>
        </w:rPr>
      </w:pPr>
      <w:r>
        <w:rPr>
          <w:spacing w:val="-5"/>
          <w:sz w:val="28"/>
        </w:rPr>
        <w:t>UI</w:t>
      </w:r>
      <w:r>
        <w:rPr>
          <w:sz w:val="28"/>
        </w:rPr>
        <w:tab/>
        <w:t>User</w:t>
      </w:r>
      <w:r>
        <w:rPr>
          <w:spacing w:val="-5"/>
          <w:sz w:val="28"/>
        </w:rPr>
        <w:t xml:space="preserve"> </w:t>
      </w:r>
      <w:r>
        <w:rPr>
          <w:spacing w:val="-2"/>
          <w:sz w:val="28"/>
        </w:rPr>
        <w:t>Interface</w:t>
      </w:r>
    </w:p>
    <w:p w14:paraId="7825E4F0" w14:textId="77777777" w:rsidR="00644C2D" w:rsidRDefault="00000000">
      <w:pPr>
        <w:tabs>
          <w:tab w:val="left" w:pos="4011"/>
        </w:tabs>
        <w:spacing w:before="244"/>
        <w:ind w:left="1776"/>
        <w:rPr>
          <w:sz w:val="28"/>
        </w:rPr>
      </w:pPr>
      <w:proofErr w:type="spellStart"/>
      <w:r>
        <w:rPr>
          <w:spacing w:val="-5"/>
          <w:sz w:val="28"/>
        </w:rPr>
        <w:t>IaC</w:t>
      </w:r>
      <w:proofErr w:type="spellEnd"/>
      <w:r>
        <w:rPr>
          <w:sz w:val="28"/>
        </w:rPr>
        <w:tab/>
        <w:t>Infrastructure</w:t>
      </w:r>
      <w:r>
        <w:rPr>
          <w:spacing w:val="-10"/>
          <w:sz w:val="28"/>
        </w:rPr>
        <w:t xml:space="preserve"> </w:t>
      </w:r>
      <w:r>
        <w:rPr>
          <w:sz w:val="28"/>
        </w:rPr>
        <w:t>as</w:t>
      </w:r>
      <w:r>
        <w:rPr>
          <w:spacing w:val="-9"/>
          <w:sz w:val="28"/>
        </w:rPr>
        <w:t xml:space="preserve"> </w:t>
      </w:r>
      <w:r>
        <w:rPr>
          <w:spacing w:val="-4"/>
          <w:sz w:val="28"/>
        </w:rPr>
        <w:t>Code</w:t>
      </w:r>
    </w:p>
    <w:p w14:paraId="60CCB103" w14:textId="77777777" w:rsidR="00644C2D" w:rsidRDefault="00000000">
      <w:pPr>
        <w:tabs>
          <w:tab w:val="left" w:pos="4011"/>
        </w:tabs>
        <w:spacing w:before="245" w:line="424" w:lineRule="auto"/>
        <w:ind w:left="1776" w:right="1812"/>
        <w:rPr>
          <w:sz w:val="28"/>
        </w:rPr>
      </w:pPr>
      <w:r>
        <w:rPr>
          <w:spacing w:val="-2"/>
          <w:sz w:val="28"/>
        </w:rPr>
        <w:t>CI/CD</w:t>
      </w:r>
      <w:r>
        <w:rPr>
          <w:sz w:val="28"/>
        </w:rPr>
        <w:tab/>
        <w:t>Continuous</w:t>
      </w:r>
      <w:r>
        <w:rPr>
          <w:spacing w:val="-16"/>
          <w:sz w:val="28"/>
        </w:rPr>
        <w:t xml:space="preserve"> </w:t>
      </w:r>
      <w:r>
        <w:rPr>
          <w:sz w:val="28"/>
        </w:rPr>
        <w:t>Integration</w:t>
      </w:r>
      <w:r>
        <w:rPr>
          <w:spacing w:val="-16"/>
          <w:sz w:val="28"/>
        </w:rPr>
        <w:t xml:space="preserve"> </w:t>
      </w:r>
      <w:r>
        <w:rPr>
          <w:sz w:val="28"/>
        </w:rPr>
        <w:t>/</w:t>
      </w:r>
      <w:r>
        <w:rPr>
          <w:spacing w:val="-16"/>
          <w:sz w:val="28"/>
        </w:rPr>
        <w:t xml:space="preserve"> </w:t>
      </w:r>
      <w:r>
        <w:rPr>
          <w:sz w:val="28"/>
        </w:rPr>
        <w:t>Continuous</w:t>
      </w:r>
      <w:r>
        <w:rPr>
          <w:spacing w:val="-16"/>
          <w:sz w:val="28"/>
        </w:rPr>
        <w:t xml:space="preserve"> </w:t>
      </w:r>
      <w:r>
        <w:rPr>
          <w:sz w:val="28"/>
        </w:rPr>
        <w:t xml:space="preserve">Deployment </w:t>
      </w:r>
      <w:r>
        <w:rPr>
          <w:spacing w:val="-4"/>
          <w:sz w:val="28"/>
        </w:rPr>
        <w:t>REST</w:t>
      </w:r>
      <w:r>
        <w:rPr>
          <w:sz w:val="28"/>
        </w:rPr>
        <w:tab/>
        <w:t>Representational State Transfer</w:t>
      </w:r>
    </w:p>
    <w:p w14:paraId="27AFBA99" w14:textId="77777777" w:rsidR="00644C2D" w:rsidRDefault="00644C2D">
      <w:pPr>
        <w:spacing w:line="424" w:lineRule="auto"/>
        <w:rPr>
          <w:sz w:val="28"/>
        </w:rPr>
        <w:sectPr w:rsidR="00644C2D">
          <w:pgSz w:w="11920" w:h="16850"/>
          <w:pgMar w:top="660" w:right="283" w:bottom="280" w:left="283" w:header="720" w:footer="720" w:gutter="0"/>
          <w:cols w:space="720"/>
        </w:sectPr>
      </w:pPr>
    </w:p>
    <w:tbl>
      <w:tblPr>
        <w:tblW w:w="0" w:type="auto"/>
        <w:tblInd w:w="1741" w:type="dxa"/>
        <w:tblLayout w:type="fixed"/>
        <w:tblCellMar>
          <w:left w:w="0" w:type="dxa"/>
          <w:right w:w="0" w:type="dxa"/>
        </w:tblCellMar>
        <w:tblLook w:val="04A0" w:firstRow="1" w:lastRow="0" w:firstColumn="1" w:lastColumn="0" w:noHBand="0" w:noVBand="1"/>
      </w:tblPr>
      <w:tblGrid>
        <w:gridCol w:w="2254"/>
        <w:gridCol w:w="6268"/>
      </w:tblGrid>
      <w:tr w:rsidR="00644C2D" w14:paraId="71FFC5A7" w14:textId="77777777">
        <w:trPr>
          <w:trHeight w:val="476"/>
        </w:trPr>
        <w:tc>
          <w:tcPr>
            <w:tcW w:w="2254" w:type="dxa"/>
          </w:tcPr>
          <w:p w14:paraId="1B9658C0" w14:textId="77777777" w:rsidR="00644C2D" w:rsidRDefault="00644C2D">
            <w:pPr>
              <w:pStyle w:val="TableParagraph"/>
              <w:spacing w:before="0"/>
              <w:rPr>
                <w:sz w:val="28"/>
              </w:rPr>
            </w:pPr>
          </w:p>
        </w:tc>
        <w:tc>
          <w:tcPr>
            <w:tcW w:w="6268" w:type="dxa"/>
          </w:tcPr>
          <w:p w14:paraId="71D77711" w14:textId="77777777" w:rsidR="00644C2D" w:rsidRDefault="00000000">
            <w:pPr>
              <w:pStyle w:val="TableParagraph"/>
              <w:spacing w:before="0" w:line="225" w:lineRule="exact"/>
              <w:ind w:right="47"/>
              <w:jc w:val="right"/>
              <w:rPr>
                <w:rFonts w:ascii="Calibri"/>
              </w:rPr>
            </w:pPr>
            <w:r>
              <w:rPr>
                <w:rFonts w:ascii="Calibri"/>
                <w:spacing w:val="-5"/>
              </w:rPr>
              <w:t>xiv</w:t>
            </w:r>
          </w:p>
        </w:tc>
      </w:tr>
      <w:tr w:rsidR="00644C2D" w14:paraId="790A93C6" w14:textId="77777777">
        <w:trPr>
          <w:trHeight w:val="692"/>
        </w:trPr>
        <w:tc>
          <w:tcPr>
            <w:tcW w:w="2254" w:type="dxa"/>
          </w:tcPr>
          <w:p w14:paraId="7C4E88E2" w14:textId="77777777" w:rsidR="00644C2D" w:rsidRDefault="00000000">
            <w:pPr>
              <w:pStyle w:val="TableParagraph"/>
              <w:spacing w:before="244"/>
              <w:ind w:left="50"/>
              <w:rPr>
                <w:b/>
                <w:sz w:val="28"/>
              </w:rPr>
            </w:pPr>
            <w:r>
              <w:rPr>
                <w:b/>
                <w:spacing w:val="-2"/>
                <w:sz w:val="28"/>
              </w:rPr>
              <w:t>ABBREVIATION</w:t>
            </w:r>
          </w:p>
        </w:tc>
        <w:tc>
          <w:tcPr>
            <w:tcW w:w="6268" w:type="dxa"/>
          </w:tcPr>
          <w:p w14:paraId="6BE6319F" w14:textId="77777777" w:rsidR="00644C2D" w:rsidRDefault="00000000">
            <w:pPr>
              <w:pStyle w:val="TableParagraph"/>
              <w:spacing w:before="244"/>
              <w:ind w:left="1982"/>
              <w:rPr>
                <w:b/>
                <w:sz w:val="28"/>
              </w:rPr>
            </w:pPr>
            <w:r>
              <w:rPr>
                <w:b/>
                <w:spacing w:val="-2"/>
                <w:sz w:val="28"/>
              </w:rPr>
              <w:t>FULL</w:t>
            </w:r>
            <w:r>
              <w:rPr>
                <w:b/>
                <w:spacing w:val="-19"/>
                <w:sz w:val="28"/>
              </w:rPr>
              <w:t xml:space="preserve"> </w:t>
            </w:r>
            <w:r>
              <w:rPr>
                <w:b/>
                <w:spacing w:val="-4"/>
                <w:sz w:val="28"/>
              </w:rPr>
              <w:t>FORM</w:t>
            </w:r>
          </w:p>
        </w:tc>
      </w:tr>
      <w:tr w:rsidR="00644C2D" w14:paraId="6A8A7E7F" w14:textId="77777777">
        <w:trPr>
          <w:trHeight w:val="566"/>
        </w:trPr>
        <w:tc>
          <w:tcPr>
            <w:tcW w:w="2254" w:type="dxa"/>
          </w:tcPr>
          <w:p w14:paraId="25D40C3E" w14:textId="77777777" w:rsidR="00644C2D" w:rsidRDefault="00000000">
            <w:pPr>
              <w:pStyle w:val="TableParagraph"/>
              <w:spacing w:before="115"/>
              <w:ind w:left="50"/>
              <w:rPr>
                <w:sz w:val="28"/>
              </w:rPr>
            </w:pPr>
            <w:r>
              <w:rPr>
                <w:sz w:val="28"/>
              </w:rPr>
              <w:t>API</w:t>
            </w:r>
            <w:r>
              <w:rPr>
                <w:spacing w:val="-3"/>
                <w:sz w:val="28"/>
              </w:rPr>
              <w:t xml:space="preserve"> </w:t>
            </w:r>
            <w:r>
              <w:rPr>
                <w:spacing w:val="-2"/>
                <w:sz w:val="28"/>
              </w:rPr>
              <w:t>Gateway</w:t>
            </w:r>
          </w:p>
        </w:tc>
        <w:tc>
          <w:tcPr>
            <w:tcW w:w="6268" w:type="dxa"/>
          </w:tcPr>
          <w:p w14:paraId="52E65CFF" w14:textId="77777777" w:rsidR="00644C2D" w:rsidRDefault="00000000">
            <w:pPr>
              <w:pStyle w:val="TableParagraph"/>
              <w:spacing w:before="115"/>
              <w:ind w:left="30"/>
              <w:rPr>
                <w:sz w:val="28"/>
              </w:rPr>
            </w:pPr>
            <w:r>
              <w:rPr>
                <w:spacing w:val="-2"/>
                <w:sz w:val="28"/>
              </w:rPr>
              <w:t>Application</w:t>
            </w:r>
            <w:r>
              <w:rPr>
                <w:spacing w:val="3"/>
                <w:sz w:val="28"/>
              </w:rPr>
              <w:t xml:space="preserve"> </w:t>
            </w:r>
            <w:r>
              <w:rPr>
                <w:spacing w:val="-2"/>
                <w:sz w:val="28"/>
              </w:rPr>
              <w:t>Programming</w:t>
            </w:r>
            <w:r>
              <w:rPr>
                <w:spacing w:val="2"/>
                <w:sz w:val="28"/>
              </w:rPr>
              <w:t xml:space="preserve"> </w:t>
            </w:r>
            <w:r>
              <w:rPr>
                <w:spacing w:val="-2"/>
                <w:sz w:val="28"/>
              </w:rPr>
              <w:t>Interface</w:t>
            </w:r>
            <w:r>
              <w:rPr>
                <w:spacing w:val="3"/>
                <w:sz w:val="28"/>
              </w:rPr>
              <w:t xml:space="preserve"> </w:t>
            </w:r>
            <w:r>
              <w:rPr>
                <w:spacing w:val="-2"/>
                <w:sz w:val="28"/>
              </w:rPr>
              <w:t>Gateway</w:t>
            </w:r>
          </w:p>
        </w:tc>
      </w:tr>
      <w:tr w:rsidR="00644C2D" w14:paraId="45BB6F75" w14:textId="77777777">
        <w:trPr>
          <w:trHeight w:val="567"/>
        </w:trPr>
        <w:tc>
          <w:tcPr>
            <w:tcW w:w="2254" w:type="dxa"/>
          </w:tcPr>
          <w:p w14:paraId="5E23C280" w14:textId="77777777" w:rsidR="00644C2D" w:rsidRDefault="00000000">
            <w:pPr>
              <w:pStyle w:val="TableParagraph"/>
              <w:spacing w:before="117"/>
              <w:ind w:left="50"/>
              <w:rPr>
                <w:sz w:val="28"/>
              </w:rPr>
            </w:pPr>
            <w:r>
              <w:rPr>
                <w:spacing w:val="-5"/>
                <w:sz w:val="28"/>
              </w:rPr>
              <w:t>CPU</w:t>
            </w:r>
          </w:p>
        </w:tc>
        <w:tc>
          <w:tcPr>
            <w:tcW w:w="6268" w:type="dxa"/>
          </w:tcPr>
          <w:p w14:paraId="1CE985B7" w14:textId="77777777" w:rsidR="00644C2D" w:rsidRDefault="00000000">
            <w:pPr>
              <w:pStyle w:val="TableParagraph"/>
              <w:spacing w:before="117"/>
              <w:ind w:left="30"/>
              <w:rPr>
                <w:sz w:val="28"/>
              </w:rPr>
            </w:pPr>
            <w:r>
              <w:rPr>
                <w:sz w:val="28"/>
              </w:rPr>
              <w:t>Central</w:t>
            </w:r>
            <w:r>
              <w:rPr>
                <w:spacing w:val="-15"/>
                <w:sz w:val="28"/>
              </w:rPr>
              <w:t xml:space="preserve"> </w:t>
            </w:r>
            <w:r>
              <w:rPr>
                <w:sz w:val="28"/>
              </w:rPr>
              <w:t>Processing</w:t>
            </w:r>
            <w:r>
              <w:rPr>
                <w:spacing w:val="-13"/>
                <w:sz w:val="28"/>
              </w:rPr>
              <w:t xml:space="preserve"> </w:t>
            </w:r>
            <w:r>
              <w:rPr>
                <w:spacing w:val="-4"/>
                <w:sz w:val="28"/>
              </w:rPr>
              <w:t>Unit</w:t>
            </w:r>
          </w:p>
        </w:tc>
      </w:tr>
      <w:tr w:rsidR="00644C2D" w14:paraId="770E9454" w14:textId="77777777">
        <w:trPr>
          <w:trHeight w:val="567"/>
        </w:trPr>
        <w:tc>
          <w:tcPr>
            <w:tcW w:w="2254" w:type="dxa"/>
          </w:tcPr>
          <w:p w14:paraId="42AFBB43" w14:textId="77777777" w:rsidR="00644C2D" w:rsidRDefault="00000000">
            <w:pPr>
              <w:pStyle w:val="TableParagraph"/>
              <w:spacing w:before="116"/>
              <w:ind w:left="50"/>
              <w:rPr>
                <w:sz w:val="28"/>
              </w:rPr>
            </w:pPr>
            <w:r>
              <w:rPr>
                <w:spacing w:val="-5"/>
                <w:sz w:val="28"/>
              </w:rPr>
              <w:t>OS</w:t>
            </w:r>
          </w:p>
        </w:tc>
        <w:tc>
          <w:tcPr>
            <w:tcW w:w="6268" w:type="dxa"/>
          </w:tcPr>
          <w:p w14:paraId="6AAFD86C" w14:textId="77777777" w:rsidR="00644C2D" w:rsidRDefault="00000000">
            <w:pPr>
              <w:pStyle w:val="TableParagraph"/>
              <w:spacing w:before="116"/>
              <w:ind w:left="30"/>
              <w:rPr>
                <w:sz w:val="28"/>
              </w:rPr>
            </w:pPr>
            <w:r>
              <w:rPr>
                <w:sz w:val="28"/>
              </w:rPr>
              <w:t>Operating</w:t>
            </w:r>
            <w:r>
              <w:rPr>
                <w:spacing w:val="-10"/>
                <w:sz w:val="28"/>
              </w:rPr>
              <w:t xml:space="preserve"> </w:t>
            </w:r>
            <w:r>
              <w:rPr>
                <w:spacing w:val="-2"/>
                <w:sz w:val="28"/>
              </w:rPr>
              <w:t>System</w:t>
            </w:r>
          </w:p>
        </w:tc>
      </w:tr>
      <w:tr w:rsidR="00644C2D" w14:paraId="1494FCF5" w14:textId="77777777">
        <w:trPr>
          <w:trHeight w:val="566"/>
        </w:trPr>
        <w:tc>
          <w:tcPr>
            <w:tcW w:w="2254" w:type="dxa"/>
          </w:tcPr>
          <w:p w14:paraId="055D4657" w14:textId="77777777" w:rsidR="00644C2D" w:rsidRDefault="00000000">
            <w:pPr>
              <w:pStyle w:val="TableParagraph"/>
              <w:spacing w:before="117"/>
              <w:ind w:left="50"/>
              <w:rPr>
                <w:sz w:val="28"/>
              </w:rPr>
            </w:pPr>
            <w:r>
              <w:rPr>
                <w:sz w:val="28"/>
              </w:rPr>
              <w:t>NLP</w:t>
            </w:r>
            <w:r>
              <w:rPr>
                <w:spacing w:val="-17"/>
                <w:sz w:val="28"/>
              </w:rPr>
              <w:t xml:space="preserve"> </w:t>
            </w:r>
            <w:r>
              <w:rPr>
                <w:spacing w:val="-2"/>
                <w:sz w:val="28"/>
              </w:rPr>
              <w:t>Model</w:t>
            </w:r>
          </w:p>
        </w:tc>
        <w:tc>
          <w:tcPr>
            <w:tcW w:w="6268" w:type="dxa"/>
          </w:tcPr>
          <w:p w14:paraId="666039C4" w14:textId="77777777" w:rsidR="00644C2D" w:rsidRDefault="00000000">
            <w:pPr>
              <w:pStyle w:val="TableParagraph"/>
              <w:spacing w:before="117"/>
              <w:ind w:left="30"/>
              <w:rPr>
                <w:sz w:val="28"/>
              </w:rPr>
            </w:pPr>
            <w:r>
              <w:rPr>
                <w:sz w:val="28"/>
              </w:rPr>
              <w:t>Natural</w:t>
            </w:r>
            <w:r>
              <w:rPr>
                <w:spacing w:val="-16"/>
                <w:sz w:val="28"/>
              </w:rPr>
              <w:t xml:space="preserve"> </w:t>
            </w:r>
            <w:r>
              <w:rPr>
                <w:sz w:val="28"/>
              </w:rPr>
              <w:t>Language</w:t>
            </w:r>
            <w:r>
              <w:rPr>
                <w:spacing w:val="-17"/>
                <w:sz w:val="28"/>
              </w:rPr>
              <w:t xml:space="preserve"> </w:t>
            </w:r>
            <w:r>
              <w:rPr>
                <w:sz w:val="28"/>
              </w:rPr>
              <w:t>Processing</w:t>
            </w:r>
            <w:r>
              <w:rPr>
                <w:spacing w:val="-14"/>
                <w:sz w:val="28"/>
              </w:rPr>
              <w:t xml:space="preserve"> </w:t>
            </w:r>
            <w:r>
              <w:rPr>
                <w:spacing w:val="-4"/>
                <w:sz w:val="28"/>
              </w:rPr>
              <w:t>Model</w:t>
            </w:r>
          </w:p>
        </w:tc>
      </w:tr>
      <w:tr w:rsidR="00644C2D" w14:paraId="5E71D22A" w14:textId="77777777">
        <w:trPr>
          <w:trHeight w:val="565"/>
        </w:trPr>
        <w:tc>
          <w:tcPr>
            <w:tcW w:w="2254" w:type="dxa"/>
          </w:tcPr>
          <w:p w14:paraId="32B8F3EF" w14:textId="77777777" w:rsidR="00644C2D" w:rsidRDefault="00000000">
            <w:pPr>
              <w:pStyle w:val="TableParagraph"/>
              <w:spacing w:before="115"/>
              <w:ind w:left="50"/>
              <w:rPr>
                <w:sz w:val="28"/>
              </w:rPr>
            </w:pPr>
            <w:r>
              <w:rPr>
                <w:spacing w:val="-5"/>
                <w:sz w:val="28"/>
              </w:rPr>
              <w:t>SDK</w:t>
            </w:r>
          </w:p>
        </w:tc>
        <w:tc>
          <w:tcPr>
            <w:tcW w:w="6268" w:type="dxa"/>
          </w:tcPr>
          <w:p w14:paraId="7C72E2C0" w14:textId="77777777" w:rsidR="00644C2D" w:rsidRDefault="00000000">
            <w:pPr>
              <w:pStyle w:val="TableParagraph"/>
              <w:spacing w:before="115"/>
              <w:ind w:left="30"/>
              <w:rPr>
                <w:sz w:val="28"/>
              </w:rPr>
            </w:pPr>
            <w:r>
              <w:rPr>
                <w:sz w:val="28"/>
              </w:rPr>
              <w:t>Software</w:t>
            </w:r>
            <w:r>
              <w:rPr>
                <w:spacing w:val="-17"/>
                <w:sz w:val="28"/>
              </w:rPr>
              <w:t xml:space="preserve"> </w:t>
            </w:r>
            <w:r>
              <w:rPr>
                <w:sz w:val="28"/>
              </w:rPr>
              <w:t>Development</w:t>
            </w:r>
            <w:r>
              <w:rPr>
                <w:spacing w:val="-16"/>
                <w:sz w:val="28"/>
              </w:rPr>
              <w:t xml:space="preserve"> </w:t>
            </w:r>
            <w:r>
              <w:rPr>
                <w:spacing w:val="-5"/>
                <w:sz w:val="28"/>
              </w:rPr>
              <w:t>Kit</w:t>
            </w:r>
          </w:p>
        </w:tc>
      </w:tr>
      <w:tr w:rsidR="00644C2D" w14:paraId="3AE5FFF3" w14:textId="77777777">
        <w:trPr>
          <w:trHeight w:val="567"/>
        </w:trPr>
        <w:tc>
          <w:tcPr>
            <w:tcW w:w="2254" w:type="dxa"/>
          </w:tcPr>
          <w:p w14:paraId="4F987D2F" w14:textId="77777777" w:rsidR="00644C2D" w:rsidRDefault="00000000">
            <w:pPr>
              <w:pStyle w:val="TableParagraph"/>
              <w:spacing w:before="117"/>
              <w:ind w:left="50"/>
              <w:rPr>
                <w:sz w:val="28"/>
              </w:rPr>
            </w:pPr>
            <w:r>
              <w:rPr>
                <w:spacing w:val="-5"/>
                <w:sz w:val="28"/>
              </w:rPr>
              <w:t>DB</w:t>
            </w:r>
          </w:p>
        </w:tc>
        <w:tc>
          <w:tcPr>
            <w:tcW w:w="6268" w:type="dxa"/>
          </w:tcPr>
          <w:p w14:paraId="28074B71" w14:textId="77777777" w:rsidR="00644C2D" w:rsidRDefault="00000000">
            <w:pPr>
              <w:pStyle w:val="TableParagraph"/>
              <w:spacing w:before="117"/>
              <w:ind w:left="30"/>
              <w:rPr>
                <w:sz w:val="28"/>
              </w:rPr>
            </w:pPr>
            <w:r>
              <w:rPr>
                <w:spacing w:val="-2"/>
                <w:sz w:val="28"/>
              </w:rPr>
              <w:t>Database</w:t>
            </w:r>
          </w:p>
        </w:tc>
      </w:tr>
      <w:tr w:rsidR="00644C2D" w14:paraId="06284D90" w14:textId="77777777">
        <w:trPr>
          <w:trHeight w:val="567"/>
        </w:trPr>
        <w:tc>
          <w:tcPr>
            <w:tcW w:w="2254" w:type="dxa"/>
          </w:tcPr>
          <w:p w14:paraId="2498D536" w14:textId="77777777" w:rsidR="00644C2D" w:rsidRDefault="00000000">
            <w:pPr>
              <w:pStyle w:val="TableParagraph"/>
              <w:spacing w:before="117"/>
              <w:ind w:left="50"/>
              <w:rPr>
                <w:sz w:val="28"/>
              </w:rPr>
            </w:pPr>
            <w:r>
              <w:rPr>
                <w:spacing w:val="-5"/>
                <w:sz w:val="28"/>
              </w:rPr>
              <w:t>ML</w:t>
            </w:r>
          </w:p>
        </w:tc>
        <w:tc>
          <w:tcPr>
            <w:tcW w:w="6268" w:type="dxa"/>
          </w:tcPr>
          <w:p w14:paraId="16383A7B" w14:textId="77777777" w:rsidR="00644C2D" w:rsidRDefault="00000000">
            <w:pPr>
              <w:pStyle w:val="TableParagraph"/>
              <w:spacing w:before="117"/>
              <w:ind w:left="30"/>
              <w:rPr>
                <w:sz w:val="28"/>
              </w:rPr>
            </w:pPr>
            <w:r>
              <w:rPr>
                <w:sz w:val="28"/>
              </w:rPr>
              <w:t>Machine</w:t>
            </w:r>
            <w:r>
              <w:rPr>
                <w:spacing w:val="-6"/>
                <w:sz w:val="28"/>
              </w:rPr>
              <w:t xml:space="preserve"> </w:t>
            </w:r>
            <w:r>
              <w:rPr>
                <w:spacing w:val="-2"/>
                <w:sz w:val="28"/>
              </w:rPr>
              <w:t>Learning</w:t>
            </w:r>
          </w:p>
        </w:tc>
      </w:tr>
      <w:tr w:rsidR="00644C2D" w14:paraId="258F7D24" w14:textId="77777777">
        <w:trPr>
          <w:trHeight w:val="567"/>
        </w:trPr>
        <w:tc>
          <w:tcPr>
            <w:tcW w:w="2254" w:type="dxa"/>
          </w:tcPr>
          <w:p w14:paraId="53344EB9" w14:textId="77777777" w:rsidR="00644C2D" w:rsidRDefault="00000000">
            <w:pPr>
              <w:pStyle w:val="TableParagraph"/>
              <w:spacing w:before="116"/>
              <w:ind w:left="50"/>
              <w:rPr>
                <w:sz w:val="28"/>
              </w:rPr>
            </w:pPr>
            <w:r>
              <w:rPr>
                <w:spacing w:val="-5"/>
                <w:sz w:val="28"/>
              </w:rPr>
              <w:t>CNN</w:t>
            </w:r>
          </w:p>
        </w:tc>
        <w:tc>
          <w:tcPr>
            <w:tcW w:w="6268" w:type="dxa"/>
          </w:tcPr>
          <w:p w14:paraId="18BCFF01" w14:textId="77777777" w:rsidR="00644C2D" w:rsidRDefault="00000000">
            <w:pPr>
              <w:pStyle w:val="TableParagraph"/>
              <w:spacing w:before="116"/>
              <w:ind w:left="30"/>
              <w:rPr>
                <w:sz w:val="28"/>
              </w:rPr>
            </w:pPr>
            <w:r>
              <w:rPr>
                <w:spacing w:val="-2"/>
                <w:sz w:val="28"/>
              </w:rPr>
              <w:t>Convolutional</w:t>
            </w:r>
            <w:r>
              <w:rPr>
                <w:sz w:val="28"/>
              </w:rPr>
              <w:t xml:space="preserve"> </w:t>
            </w:r>
            <w:r>
              <w:rPr>
                <w:spacing w:val="-2"/>
                <w:sz w:val="28"/>
              </w:rPr>
              <w:t>Neural</w:t>
            </w:r>
            <w:r>
              <w:rPr>
                <w:spacing w:val="-1"/>
                <w:sz w:val="28"/>
              </w:rPr>
              <w:t xml:space="preserve"> </w:t>
            </w:r>
            <w:r>
              <w:rPr>
                <w:spacing w:val="-2"/>
                <w:sz w:val="28"/>
              </w:rPr>
              <w:t>Network</w:t>
            </w:r>
          </w:p>
        </w:tc>
      </w:tr>
      <w:tr w:rsidR="00644C2D" w14:paraId="31E8E49D" w14:textId="77777777">
        <w:trPr>
          <w:trHeight w:val="566"/>
        </w:trPr>
        <w:tc>
          <w:tcPr>
            <w:tcW w:w="2254" w:type="dxa"/>
          </w:tcPr>
          <w:p w14:paraId="0CC09543" w14:textId="77777777" w:rsidR="00644C2D" w:rsidRDefault="00000000">
            <w:pPr>
              <w:pStyle w:val="TableParagraph"/>
              <w:spacing w:before="117"/>
              <w:ind w:left="50"/>
              <w:rPr>
                <w:sz w:val="28"/>
              </w:rPr>
            </w:pPr>
            <w:r>
              <w:rPr>
                <w:spacing w:val="-5"/>
                <w:sz w:val="28"/>
              </w:rPr>
              <w:t>CLI</w:t>
            </w:r>
          </w:p>
        </w:tc>
        <w:tc>
          <w:tcPr>
            <w:tcW w:w="6268" w:type="dxa"/>
          </w:tcPr>
          <w:p w14:paraId="532AF43F" w14:textId="77777777" w:rsidR="00644C2D" w:rsidRDefault="00000000">
            <w:pPr>
              <w:pStyle w:val="TableParagraph"/>
              <w:spacing w:before="117"/>
              <w:ind w:left="30"/>
              <w:rPr>
                <w:sz w:val="28"/>
              </w:rPr>
            </w:pPr>
            <w:r>
              <w:rPr>
                <w:sz w:val="28"/>
              </w:rPr>
              <w:t>Command</w:t>
            </w:r>
            <w:r>
              <w:rPr>
                <w:spacing w:val="-9"/>
                <w:sz w:val="28"/>
              </w:rPr>
              <w:t xml:space="preserve"> </w:t>
            </w:r>
            <w:r>
              <w:rPr>
                <w:sz w:val="28"/>
              </w:rPr>
              <w:t>Line</w:t>
            </w:r>
            <w:r>
              <w:rPr>
                <w:spacing w:val="-9"/>
                <w:sz w:val="28"/>
              </w:rPr>
              <w:t xml:space="preserve"> </w:t>
            </w:r>
            <w:r>
              <w:rPr>
                <w:spacing w:val="-2"/>
                <w:sz w:val="28"/>
              </w:rPr>
              <w:t>Interface</w:t>
            </w:r>
          </w:p>
        </w:tc>
      </w:tr>
      <w:tr w:rsidR="00644C2D" w14:paraId="084AE9DD" w14:textId="77777777">
        <w:trPr>
          <w:trHeight w:val="566"/>
        </w:trPr>
        <w:tc>
          <w:tcPr>
            <w:tcW w:w="2254" w:type="dxa"/>
          </w:tcPr>
          <w:p w14:paraId="4E9718B3" w14:textId="77777777" w:rsidR="00644C2D" w:rsidRDefault="00000000">
            <w:pPr>
              <w:pStyle w:val="TableParagraph"/>
              <w:spacing w:before="115"/>
              <w:ind w:left="50"/>
              <w:rPr>
                <w:sz w:val="28"/>
              </w:rPr>
            </w:pPr>
            <w:r>
              <w:rPr>
                <w:spacing w:val="-4"/>
                <w:sz w:val="28"/>
              </w:rPr>
              <w:t>JSON-</w:t>
            </w:r>
            <w:r>
              <w:rPr>
                <w:spacing w:val="-5"/>
                <w:sz w:val="28"/>
              </w:rPr>
              <w:t>LD</w:t>
            </w:r>
          </w:p>
        </w:tc>
        <w:tc>
          <w:tcPr>
            <w:tcW w:w="6268" w:type="dxa"/>
          </w:tcPr>
          <w:p w14:paraId="159B77AD" w14:textId="77777777" w:rsidR="00644C2D" w:rsidRDefault="00000000">
            <w:pPr>
              <w:pStyle w:val="TableParagraph"/>
              <w:spacing w:before="115"/>
              <w:ind w:left="30"/>
              <w:rPr>
                <w:sz w:val="28"/>
              </w:rPr>
            </w:pPr>
            <w:r>
              <w:rPr>
                <w:sz w:val="28"/>
              </w:rPr>
              <w:t>JavaScript</w:t>
            </w:r>
            <w:r>
              <w:rPr>
                <w:spacing w:val="-12"/>
                <w:sz w:val="28"/>
              </w:rPr>
              <w:t xml:space="preserve"> </w:t>
            </w:r>
            <w:r>
              <w:rPr>
                <w:sz w:val="28"/>
              </w:rPr>
              <w:t>Object</w:t>
            </w:r>
            <w:r>
              <w:rPr>
                <w:spacing w:val="-12"/>
                <w:sz w:val="28"/>
              </w:rPr>
              <w:t xml:space="preserve"> </w:t>
            </w:r>
            <w:r>
              <w:rPr>
                <w:sz w:val="28"/>
              </w:rPr>
              <w:t>Notation</w:t>
            </w:r>
            <w:r>
              <w:rPr>
                <w:spacing w:val="-10"/>
                <w:sz w:val="28"/>
              </w:rPr>
              <w:t xml:space="preserve"> </w:t>
            </w:r>
            <w:r>
              <w:rPr>
                <w:sz w:val="28"/>
              </w:rPr>
              <w:t>for</w:t>
            </w:r>
            <w:r>
              <w:rPr>
                <w:spacing w:val="-13"/>
                <w:sz w:val="28"/>
              </w:rPr>
              <w:t xml:space="preserve"> </w:t>
            </w:r>
            <w:r>
              <w:rPr>
                <w:sz w:val="28"/>
              </w:rPr>
              <w:t>Linked</w:t>
            </w:r>
            <w:r>
              <w:rPr>
                <w:spacing w:val="-9"/>
                <w:sz w:val="28"/>
              </w:rPr>
              <w:t xml:space="preserve"> </w:t>
            </w:r>
            <w:r>
              <w:rPr>
                <w:spacing w:val="-4"/>
                <w:sz w:val="28"/>
              </w:rPr>
              <w:t>Data</w:t>
            </w:r>
          </w:p>
        </w:tc>
      </w:tr>
      <w:tr w:rsidR="00644C2D" w14:paraId="243A238F" w14:textId="77777777">
        <w:trPr>
          <w:trHeight w:val="567"/>
        </w:trPr>
        <w:tc>
          <w:tcPr>
            <w:tcW w:w="2254" w:type="dxa"/>
          </w:tcPr>
          <w:p w14:paraId="3CFA77BC" w14:textId="77777777" w:rsidR="00644C2D" w:rsidRDefault="00000000">
            <w:pPr>
              <w:pStyle w:val="TableParagraph"/>
              <w:spacing w:before="117"/>
              <w:ind w:left="50"/>
              <w:rPr>
                <w:sz w:val="28"/>
              </w:rPr>
            </w:pPr>
            <w:r>
              <w:rPr>
                <w:spacing w:val="-5"/>
                <w:sz w:val="28"/>
              </w:rPr>
              <w:t>AWS</w:t>
            </w:r>
            <w:r>
              <w:rPr>
                <w:spacing w:val="-13"/>
                <w:sz w:val="28"/>
              </w:rPr>
              <w:t xml:space="preserve"> </w:t>
            </w:r>
            <w:r>
              <w:rPr>
                <w:spacing w:val="-5"/>
                <w:sz w:val="28"/>
              </w:rPr>
              <w:t>CLI</w:t>
            </w:r>
          </w:p>
        </w:tc>
        <w:tc>
          <w:tcPr>
            <w:tcW w:w="6268" w:type="dxa"/>
          </w:tcPr>
          <w:p w14:paraId="6FD046D4" w14:textId="77777777" w:rsidR="00644C2D" w:rsidRDefault="00000000">
            <w:pPr>
              <w:pStyle w:val="TableParagraph"/>
              <w:spacing w:before="117"/>
              <w:ind w:left="30"/>
              <w:rPr>
                <w:sz w:val="28"/>
              </w:rPr>
            </w:pPr>
            <w:r>
              <w:rPr>
                <w:sz w:val="28"/>
              </w:rPr>
              <w:t>AWS</w:t>
            </w:r>
            <w:r>
              <w:rPr>
                <w:spacing w:val="-18"/>
                <w:sz w:val="28"/>
              </w:rPr>
              <w:t xml:space="preserve"> </w:t>
            </w:r>
            <w:r>
              <w:rPr>
                <w:sz w:val="28"/>
              </w:rPr>
              <w:t>Command</w:t>
            </w:r>
            <w:r>
              <w:rPr>
                <w:spacing w:val="-15"/>
                <w:sz w:val="28"/>
              </w:rPr>
              <w:t xml:space="preserve"> </w:t>
            </w:r>
            <w:r>
              <w:rPr>
                <w:sz w:val="28"/>
              </w:rPr>
              <w:t>Line</w:t>
            </w:r>
            <w:r>
              <w:rPr>
                <w:spacing w:val="-17"/>
                <w:sz w:val="28"/>
              </w:rPr>
              <w:t xml:space="preserve"> </w:t>
            </w:r>
            <w:r>
              <w:rPr>
                <w:spacing w:val="-2"/>
                <w:sz w:val="28"/>
              </w:rPr>
              <w:t>Interface</w:t>
            </w:r>
          </w:p>
        </w:tc>
      </w:tr>
      <w:tr w:rsidR="00644C2D" w14:paraId="05BB551A" w14:textId="77777777">
        <w:trPr>
          <w:trHeight w:val="556"/>
        </w:trPr>
        <w:tc>
          <w:tcPr>
            <w:tcW w:w="2254" w:type="dxa"/>
          </w:tcPr>
          <w:p w14:paraId="6572F831" w14:textId="77777777" w:rsidR="00644C2D" w:rsidRDefault="00000000">
            <w:pPr>
              <w:pStyle w:val="TableParagraph"/>
              <w:spacing w:before="116"/>
              <w:ind w:left="50"/>
              <w:rPr>
                <w:sz w:val="28"/>
              </w:rPr>
            </w:pPr>
            <w:r>
              <w:rPr>
                <w:spacing w:val="-4"/>
                <w:sz w:val="28"/>
              </w:rPr>
              <w:t>HTML</w:t>
            </w:r>
          </w:p>
        </w:tc>
        <w:tc>
          <w:tcPr>
            <w:tcW w:w="6268" w:type="dxa"/>
          </w:tcPr>
          <w:p w14:paraId="06A86870" w14:textId="77777777" w:rsidR="00644C2D" w:rsidRDefault="00000000">
            <w:pPr>
              <w:pStyle w:val="TableParagraph"/>
              <w:spacing w:before="116"/>
              <w:ind w:left="30"/>
              <w:rPr>
                <w:sz w:val="28"/>
              </w:rPr>
            </w:pPr>
            <w:r>
              <w:rPr>
                <w:sz w:val="28"/>
              </w:rPr>
              <w:t>Hyper</w:t>
            </w:r>
            <w:r>
              <w:rPr>
                <w:spacing w:val="-8"/>
                <w:sz w:val="28"/>
              </w:rPr>
              <w:t xml:space="preserve"> </w:t>
            </w:r>
            <w:r>
              <w:rPr>
                <w:sz w:val="28"/>
              </w:rPr>
              <w:t>Text</w:t>
            </w:r>
            <w:r>
              <w:rPr>
                <w:spacing w:val="-18"/>
                <w:sz w:val="28"/>
              </w:rPr>
              <w:t xml:space="preserve"> </w:t>
            </w:r>
            <w:r>
              <w:rPr>
                <w:sz w:val="28"/>
              </w:rPr>
              <w:t>Markup</w:t>
            </w:r>
            <w:r>
              <w:rPr>
                <w:spacing w:val="-17"/>
                <w:sz w:val="28"/>
              </w:rPr>
              <w:t xml:space="preserve"> </w:t>
            </w:r>
            <w:r>
              <w:rPr>
                <w:spacing w:val="-2"/>
                <w:sz w:val="28"/>
              </w:rPr>
              <w:t>Language</w:t>
            </w:r>
          </w:p>
        </w:tc>
      </w:tr>
      <w:tr w:rsidR="00644C2D" w14:paraId="50132E52" w14:textId="77777777">
        <w:trPr>
          <w:trHeight w:val="429"/>
        </w:trPr>
        <w:tc>
          <w:tcPr>
            <w:tcW w:w="2254" w:type="dxa"/>
          </w:tcPr>
          <w:p w14:paraId="7EBC73B3" w14:textId="77777777" w:rsidR="00644C2D" w:rsidRDefault="00000000">
            <w:pPr>
              <w:pStyle w:val="TableParagraph"/>
              <w:spacing w:before="107" w:line="302" w:lineRule="exact"/>
              <w:ind w:left="50"/>
              <w:rPr>
                <w:sz w:val="28"/>
              </w:rPr>
            </w:pPr>
            <w:r>
              <w:rPr>
                <w:spacing w:val="-2"/>
                <w:sz w:val="28"/>
              </w:rPr>
              <w:t>UI/UX</w:t>
            </w:r>
          </w:p>
        </w:tc>
        <w:tc>
          <w:tcPr>
            <w:tcW w:w="6268" w:type="dxa"/>
          </w:tcPr>
          <w:p w14:paraId="1EAF8F25" w14:textId="77777777" w:rsidR="00644C2D" w:rsidRDefault="00000000">
            <w:pPr>
              <w:pStyle w:val="TableParagraph"/>
              <w:spacing w:before="107" w:line="302" w:lineRule="exact"/>
              <w:ind w:left="30"/>
              <w:rPr>
                <w:sz w:val="28"/>
              </w:rPr>
            </w:pPr>
            <w:r>
              <w:rPr>
                <w:sz w:val="28"/>
              </w:rPr>
              <w:t>User</w:t>
            </w:r>
            <w:r>
              <w:rPr>
                <w:spacing w:val="-6"/>
                <w:sz w:val="28"/>
              </w:rPr>
              <w:t xml:space="preserve"> </w:t>
            </w:r>
            <w:r>
              <w:rPr>
                <w:sz w:val="28"/>
              </w:rPr>
              <w:t>Interface</w:t>
            </w:r>
            <w:r>
              <w:rPr>
                <w:spacing w:val="-7"/>
                <w:sz w:val="28"/>
              </w:rPr>
              <w:t xml:space="preserve"> </w:t>
            </w:r>
            <w:r>
              <w:rPr>
                <w:sz w:val="28"/>
              </w:rPr>
              <w:t>/</w:t>
            </w:r>
            <w:r>
              <w:rPr>
                <w:spacing w:val="-7"/>
                <w:sz w:val="28"/>
              </w:rPr>
              <w:t xml:space="preserve"> </w:t>
            </w:r>
            <w:r>
              <w:rPr>
                <w:sz w:val="28"/>
              </w:rPr>
              <w:t>User</w:t>
            </w:r>
            <w:r>
              <w:rPr>
                <w:spacing w:val="-10"/>
                <w:sz w:val="28"/>
              </w:rPr>
              <w:t xml:space="preserve"> </w:t>
            </w:r>
            <w:r>
              <w:rPr>
                <w:spacing w:val="-2"/>
                <w:sz w:val="28"/>
              </w:rPr>
              <w:t>Experience</w:t>
            </w:r>
          </w:p>
        </w:tc>
      </w:tr>
    </w:tbl>
    <w:p w14:paraId="0AE4DC41" w14:textId="77777777" w:rsidR="00644C2D" w:rsidRDefault="00644C2D">
      <w:pPr>
        <w:pStyle w:val="TableParagraph"/>
        <w:spacing w:line="302" w:lineRule="exact"/>
        <w:rPr>
          <w:sz w:val="28"/>
        </w:rPr>
        <w:sectPr w:rsidR="00644C2D">
          <w:pgSz w:w="11920" w:h="16850"/>
          <w:pgMar w:top="720" w:right="283" w:bottom="280" w:left="283" w:header="720" w:footer="720" w:gutter="0"/>
          <w:cols w:space="720"/>
        </w:sectPr>
      </w:pPr>
    </w:p>
    <w:p w14:paraId="08E262A3" w14:textId="77777777" w:rsidR="00644C2D" w:rsidRDefault="00000000">
      <w:pPr>
        <w:pStyle w:val="Heading1"/>
        <w:ind w:left="1172"/>
      </w:pPr>
      <w:r>
        <w:rPr>
          <w:spacing w:val="-2"/>
        </w:rPr>
        <w:lastRenderedPageBreak/>
        <w:t>CHAPTER</w:t>
      </w:r>
      <w:r>
        <w:rPr>
          <w:spacing w:val="-4"/>
        </w:rPr>
        <w:t xml:space="preserve"> </w:t>
      </w:r>
      <w:r>
        <w:rPr>
          <w:spacing w:val="-10"/>
        </w:rPr>
        <w:t>1</w:t>
      </w:r>
    </w:p>
    <w:p w14:paraId="6FEEC374" w14:textId="77777777" w:rsidR="00644C2D" w:rsidRDefault="00644C2D">
      <w:pPr>
        <w:pStyle w:val="BodyText"/>
        <w:rPr>
          <w:b/>
          <w:sz w:val="28"/>
        </w:rPr>
      </w:pPr>
    </w:p>
    <w:p w14:paraId="35CD3AD8" w14:textId="77777777" w:rsidR="00644C2D" w:rsidRDefault="00644C2D">
      <w:pPr>
        <w:pStyle w:val="BodyText"/>
        <w:spacing w:before="46"/>
        <w:rPr>
          <w:b/>
          <w:sz w:val="28"/>
        </w:rPr>
      </w:pPr>
    </w:p>
    <w:p w14:paraId="1D573422" w14:textId="1E84A3BD" w:rsidR="00644C2D" w:rsidRDefault="00000000">
      <w:pPr>
        <w:spacing w:before="1"/>
        <w:ind w:left="1167" w:right="1164"/>
        <w:jc w:val="center"/>
        <w:rPr>
          <w:b/>
          <w:sz w:val="28"/>
        </w:rPr>
      </w:pPr>
      <w:r>
        <w:rPr>
          <w:b/>
          <w:spacing w:val="-2"/>
          <w:sz w:val="28"/>
        </w:rPr>
        <w:t>INTRODUCTION</w:t>
      </w:r>
    </w:p>
    <w:p w14:paraId="3577B0A7" w14:textId="02099466" w:rsidR="00644C2D" w:rsidRDefault="00050E63" w:rsidP="00050E63">
      <w:pPr>
        <w:pStyle w:val="Heading2"/>
        <w:tabs>
          <w:tab w:val="left" w:pos="1575"/>
        </w:tabs>
        <w:spacing w:before="186"/>
        <w:ind w:left="0" w:firstLine="0"/>
      </w:pPr>
      <w:r>
        <w:rPr>
          <w:spacing w:val="-2"/>
        </w:rPr>
        <w:t xml:space="preserve">          1.1 </w:t>
      </w:r>
      <w:r w:rsidR="00000000">
        <w:rPr>
          <w:spacing w:val="-2"/>
        </w:rPr>
        <w:t>GENERAL</w:t>
      </w:r>
    </w:p>
    <w:p w14:paraId="4BC0C844" w14:textId="77777777" w:rsidR="00644C2D" w:rsidRDefault="00644C2D">
      <w:pPr>
        <w:pStyle w:val="BodyText"/>
        <w:spacing w:before="7"/>
        <w:rPr>
          <w:b/>
        </w:rPr>
      </w:pPr>
    </w:p>
    <w:p w14:paraId="6B33FC33" w14:textId="77777777" w:rsidR="003A6B39" w:rsidRPr="003A6B39" w:rsidRDefault="003A6B39" w:rsidP="003A6B39">
      <w:pPr>
        <w:pStyle w:val="BodyTextIndent"/>
      </w:pPr>
      <w:r w:rsidRPr="003A6B39">
        <w:t xml:space="preserve">Histopathology is the microscopic examination of tissue samples to study the manifestation of disease, and it remains one of the most reliable methods for diagnosing cancer and other pathological conditions. Pathologists examine tissue slides stained with </w:t>
      </w:r>
      <w:proofErr w:type="spellStart"/>
      <w:r w:rsidRPr="003A6B39">
        <w:t>Hematoxylin</w:t>
      </w:r>
      <w:proofErr w:type="spellEnd"/>
      <w:r w:rsidRPr="003A6B39">
        <w:t xml:space="preserve"> and Eosin (H&amp;E) to observe cellular structures, with the nucleus being one of the most informative components for diagnosis. The size, shape, texture, and arrangement of nuclei carry critical information about tissue abnormality, malignancy, and disease progression. As digital pathology has grown, whole-slide imaging has enabled the digitization of tissue samples, opening the door for computational analysis to assist pathologists. However, manual examination of these high-resolution images is time-consuming, subjective, and prone to inter-observer variability, creating a strong need for automated, accurate, and reproducible image analysis techniques. Among the various tasks in digital pathology, nuclei segmentation—the process of identifying and delineating individual nuclei within a tissue image—forms the foundation for nearly all downstream analyses, including cell counting, morphological feature extraction, and grading of cancer severity. Despite its importance, nuclei segmentation remains a challenging problem due to the inherent complexity of histopathology images, where nuclei often appear densely packed, irregularly shaped, and overlapping with neighbouring nuclei. Traditional image processing techniques, which primarily rely on low-level pixel features such as </w:t>
      </w:r>
      <w:proofErr w:type="spellStart"/>
      <w:r w:rsidRPr="003A6B39">
        <w:t>color</w:t>
      </w:r>
      <w:proofErr w:type="spellEnd"/>
      <w:r w:rsidRPr="003A6B39">
        <w:t xml:space="preserve"> and intensity thresholding, struggle to accurately separate such closely positioned structures. This has motivated the exploration of deep learning-based approaches, particularly convolutional neural networks, which can learn hierarchical and context-aware features directly from data, offering the potential for significantly more accurate and robust nuclei segmentation. The following subtopics discuss the core concepts and technologies that form the foundation of the proposed nuclei segmentation system, including histopathology image analysis, the specific challenges of nuclei </w:t>
      </w:r>
      <w:r w:rsidRPr="003A6B39">
        <w:lastRenderedPageBreak/>
        <w:t>segmentation, the role of deep learning in medical image segmentation, the U-Net architecture, and the concepts of boundary-aware and multi-task learning that underpin the proposed approach.</w:t>
      </w:r>
    </w:p>
    <w:p w14:paraId="445F2D22" w14:textId="17A5DA03" w:rsidR="003A6B39" w:rsidRPr="003A6B39" w:rsidRDefault="00647958" w:rsidP="003A6B39">
      <w:pPr>
        <w:spacing w:line="360" w:lineRule="auto"/>
        <w:jc w:val="both"/>
        <w:rPr>
          <w:b/>
          <w:bCs/>
          <w:sz w:val="26"/>
          <w:szCs w:val="26"/>
          <w:lang w:val="en-IN"/>
        </w:rPr>
      </w:pPr>
      <w:r>
        <w:rPr>
          <w:b/>
          <w:bCs/>
          <w:sz w:val="26"/>
          <w:szCs w:val="26"/>
          <w:lang w:val="en-IN"/>
        </w:rPr>
        <w:t xml:space="preserve">          </w:t>
      </w:r>
      <w:r w:rsidR="003A6B39" w:rsidRPr="003A6B39">
        <w:rPr>
          <w:b/>
          <w:bCs/>
          <w:sz w:val="26"/>
          <w:szCs w:val="26"/>
          <w:lang w:val="en-IN"/>
        </w:rPr>
        <w:t>1.1.1 Histopathology Image Analysis</w:t>
      </w:r>
    </w:p>
    <w:p w14:paraId="12534DE4" w14:textId="77777777" w:rsidR="003A6B39" w:rsidRPr="003A6B39" w:rsidRDefault="003A6B39" w:rsidP="003A6B39">
      <w:pPr>
        <w:pStyle w:val="BodyTextIndent"/>
      </w:pPr>
      <w:r w:rsidRPr="003A6B39">
        <w:t xml:space="preserve">Histopathology image analysis involves the computational examination of tissue slide images to extract clinically relevant information such as cell morphology, tissue architecture, and abnormal growth patterns. These images are typically obtained through H&amp;E staining, a technique that </w:t>
      </w:r>
      <w:proofErr w:type="spellStart"/>
      <w:r w:rsidRPr="003A6B39">
        <w:t>colors</w:t>
      </w:r>
      <w:proofErr w:type="spellEnd"/>
      <w:r w:rsidRPr="003A6B39">
        <w:t xml:space="preserve"> cell nuclei a dark purple-blue and the surrounding cytoplasm and extracellular matrix a pink hue, allowing structures to be visually distinguished under a microscope. With the advent of whole-slide imaging scanners, entire tissue sections can now be digitized at extremely high resolutions, generating gigapixel-sized images that are far too large and detailed for exhaustive manual review. This has driven the adoption of computer-aided diagnosis systems that can automatically process these images to detect and quantify features of interest. Among the various analyses performed, nuclei-level analysis is particularly significant because nuclear characteristics—including size, shape irregularity, chromatin texture, and density—are strongly correlated with </w:t>
      </w:r>
      <w:proofErr w:type="spellStart"/>
      <w:r w:rsidRPr="003A6B39">
        <w:t>tumor</w:t>
      </w:r>
      <w:proofErr w:type="spellEnd"/>
      <w:r w:rsidRPr="003A6B39">
        <w:t xml:space="preserve"> grade and cancer stage. Automated histopathology image analysis not only reduces the diagnostic burden on pathologists but also introduces a level of consistency and reproducibility that is difficult to achieve through manual assessment alone, especially across large batches of tissue samples or in resource-limited settings where expert pathologists may not always be readily available.</w:t>
      </w:r>
    </w:p>
    <w:p w14:paraId="20DFE3D2" w14:textId="03F9D58F" w:rsidR="003A6B39" w:rsidRPr="003A6B39" w:rsidRDefault="00647958" w:rsidP="003A6B39">
      <w:pPr>
        <w:spacing w:line="360" w:lineRule="auto"/>
        <w:jc w:val="both"/>
        <w:rPr>
          <w:b/>
          <w:bCs/>
          <w:sz w:val="26"/>
          <w:szCs w:val="26"/>
          <w:lang w:val="en-IN"/>
        </w:rPr>
      </w:pPr>
      <w:r>
        <w:rPr>
          <w:b/>
          <w:bCs/>
          <w:sz w:val="26"/>
          <w:szCs w:val="26"/>
          <w:lang w:val="en-IN"/>
        </w:rPr>
        <w:t xml:space="preserve">           </w:t>
      </w:r>
      <w:r w:rsidR="003A6B39" w:rsidRPr="003A6B39">
        <w:rPr>
          <w:b/>
          <w:bCs/>
          <w:sz w:val="26"/>
          <w:szCs w:val="26"/>
          <w:lang w:val="en-IN"/>
        </w:rPr>
        <w:t>1.1.2 Nuclei Segmentation Challenges</w:t>
      </w:r>
    </w:p>
    <w:p w14:paraId="4833A769" w14:textId="77777777" w:rsidR="003A6B39" w:rsidRPr="003A6B39" w:rsidRDefault="003A6B39" w:rsidP="003A6B39">
      <w:pPr>
        <w:pStyle w:val="BodyTextIndent"/>
      </w:pPr>
      <w:r w:rsidRPr="003A6B39">
        <w:t xml:space="preserve">Nuclei segmentation is often considered one of the most difficult tasks in medical image analysis due to a combination of biological and imaging-related factors. Firstly, nuclei frequently occur in dense clusters, particularly in malignant tissue regions with high cellular proliferation, causing individual nuclei to touch or overlap with one another. This makes it extremely difficult for segmentation algorithms to determine where one nucleus ends and another begins. Secondly, nuclei exhibit significant variability in size, shape, and staining intensity, both within a single image and across different tissue types and organs, meaning that a segmentation model must generalize </w:t>
      </w:r>
      <w:r w:rsidRPr="003A6B39">
        <w:lastRenderedPageBreak/>
        <w:t xml:space="preserve">well across highly heterogeneous inputs. Thirdly, boundary ambiguity is a persistent issue, as adjacent nuclei often share very similar </w:t>
      </w:r>
      <w:proofErr w:type="spellStart"/>
      <w:r w:rsidRPr="003A6B39">
        <w:t>color</w:t>
      </w:r>
      <w:proofErr w:type="spellEnd"/>
      <w:r w:rsidRPr="003A6B39">
        <w:t xml:space="preserve"> and texture characteristics, making their boundaries visually indistinct even to trained observers. Traditional segmentation techniques, such as thresholding, watershed transforms applied directly on intensity images, and simple morphological operations, tend to perform reasonably well on isolated nuclei but fail considerably when nuclei are clustered or touching, frequently producing merged regions that are incorrectly treated as a single object. This inability to perform accurate instance-level separation, rather than mere pixel-level classification, is the central challenge that motivates the design of more sophisticated, learning-based segmentation frameworks.</w:t>
      </w:r>
    </w:p>
    <w:p w14:paraId="00AA42DC" w14:textId="5E95458D" w:rsidR="003A6B39" w:rsidRPr="003A6B39" w:rsidRDefault="00647958" w:rsidP="003A6B39">
      <w:pPr>
        <w:spacing w:line="360" w:lineRule="auto"/>
        <w:jc w:val="both"/>
        <w:rPr>
          <w:b/>
          <w:bCs/>
          <w:sz w:val="26"/>
          <w:szCs w:val="26"/>
          <w:lang w:val="en-IN"/>
        </w:rPr>
      </w:pPr>
      <w:r>
        <w:rPr>
          <w:b/>
          <w:bCs/>
          <w:sz w:val="26"/>
          <w:szCs w:val="26"/>
          <w:lang w:val="en-IN"/>
        </w:rPr>
        <w:t xml:space="preserve">           </w:t>
      </w:r>
      <w:r w:rsidR="003A6B39" w:rsidRPr="003A6B39">
        <w:rPr>
          <w:b/>
          <w:bCs/>
          <w:sz w:val="26"/>
          <w:szCs w:val="26"/>
          <w:lang w:val="en-IN"/>
        </w:rPr>
        <w:t>1.1.3 Deep Learning for Medical Image Segmentation</w:t>
      </w:r>
    </w:p>
    <w:p w14:paraId="1ED3B1FD" w14:textId="77777777" w:rsidR="003A6B39" w:rsidRDefault="003A6B39" w:rsidP="00647958">
      <w:pPr>
        <w:pStyle w:val="BodyTextIndent"/>
      </w:pPr>
      <w:r w:rsidRPr="003A6B39">
        <w:t xml:space="preserve">Deep learning, and convolutional neural networks (CNNs) in particular, has significantly advanced the field of medical image segmentation by enabling models to learn discriminative features directly from raw image data rather than relying on hand-crafted rules. Unlike traditional image processing methods, CNN-based models can capture both low-level features, such as edges and textures, and high-level semantic information, such as object shape and context, through a hierarchy of convolutional layers. This capability is particularly valuable in histopathology, where subtle variations in nuclear texture and shape often carry diagnostic significance that simple heuristics cannot capture. Fully Convolutional Networks (FCNs) and their successors introduced the ability to perform dense, pixel-wise predictions, making them well suited to segmentation tasks where the output must retain the same spatial resolution as the input image. Building upon this, encoder-decoder architectures emerged as a dominant design paradigm, where an encoder progressively extracts and compresses feature information while a decoder reconstructs spatial detail to produce a full-resolution segmentation map. Such architectures have demonstrated strong performance across a wide range of medical imaging tasks, including organ segmentation, </w:t>
      </w:r>
      <w:proofErr w:type="spellStart"/>
      <w:r w:rsidRPr="003A6B39">
        <w:t>tumor</w:t>
      </w:r>
      <w:proofErr w:type="spellEnd"/>
      <w:r w:rsidRPr="003A6B39">
        <w:t xml:space="preserve"> detection, and cell-level analysis, forming the technical basis for the nuclei segmentation approach adopted in this project.</w:t>
      </w:r>
    </w:p>
    <w:p w14:paraId="13B40667" w14:textId="77777777" w:rsidR="00647958" w:rsidRDefault="00647958" w:rsidP="00647958">
      <w:pPr>
        <w:pStyle w:val="BodyTextIndent"/>
      </w:pPr>
    </w:p>
    <w:p w14:paraId="7AD5C2E5" w14:textId="77777777" w:rsidR="00647958" w:rsidRPr="003A6B39" w:rsidRDefault="00647958" w:rsidP="00647958">
      <w:pPr>
        <w:pStyle w:val="BodyTextIndent"/>
      </w:pPr>
    </w:p>
    <w:p w14:paraId="3A5FF600" w14:textId="328A1A30" w:rsidR="003A6B39" w:rsidRPr="003A6B39" w:rsidRDefault="00647958" w:rsidP="003A6B39">
      <w:pPr>
        <w:spacing w:line="360" w:lineRule="auto"/>
        <w:jc w:val="both"/>
        <w:rPr>
          <w:b/>
          <w:bCs/>
          <w:sz w:val="26"/>
          <w:szCs w:val="26"/>
          <w:lang w:val="en-IN"/>
        </w:rPr>
      </w:pPr>
      <w:r>
        <w:rPr>
          <w:b/>
          <w:bCs/>
          <w:sz w:val="26"/>
          <w:szCs w:val="26"/>
          <w:lang w:val="en-IN"/>
        </w:rPr>
        <w:lastRenderedPageBreak/>
        <w:t xml:space="preserve">           </w:t>
      </w:r>
      <w:r w:rsidR="003A6B39" w:rsidRPr="003A6B39">
        <w:rPr>
          <w:b/>
          <w:bCs/>
          <w:sz w:val="26"/>
          <w:szCs w:val="26"/>
          <w:lang w:val="en-IN"/>
        </w:rPr>
        <w:t>1.1.4 U-Net Architecture Overview</w:t>
      </w:r>
    </w:p>
    <w:p w14:paraId="0E6D4119" w14:textId="77777777" w:rsidR="003A6B39" w:rsidRPr="003A6B39" w:rsidRDefault="003A6B39" w:rsidP="00647958">
      <w:pPr>
        <w:pStyle w:val="BodyTextIndent"/>
      </w:pPr>
      <w:r w:rsidRPr="003A6B39">
        <w:t xml:space="preserve">U-Net is one of the most widely adopted encoder-decoder architectures for biomedical image segmentation, originally proposed to address the scarcity of large annotated datasets typically available in medical imaging. Its architecture consists of a contracting path (encoder), which progressively </w:t>
      </w:r>
      <w:proofErr w:type="spellStart"/>
      <w:r w:rsidRPr="003A6B39">
        <w:t>downsamples</w:t>
      </w:r>
      <w:proofErr w:type="spellEnd"/>
      <w:r w:rsidRPr="003A6B39">
        <w:t xml:space="preserve"> the input image through successive convolutional and pooling layers to extract increasingly abstract feature representations, and an expanding path (decoder), which </w:t>
      </w:r>
      <w:proofErr w:type="spellStart"/>
      <w:r w:rsidRPr="003A6B39">
        <w:t>upsamples</w:t>
      </w:r>
      <w:proofErr w:type="spellEnd"/>
      <w:r w:rsidRPr="003A6B39">
        <w:t xml:space="preserve"> these features back to the original image resolution to generate a segmentation map. A defining feature of U-Net is the use of skip connections that directly link corresponding layers of the encoder and decoder, allowing fine-grained spatial information lost during </w:t>
      </w:r>
      <w:proofErr w:type="spellStart"/>
      <w:r w:rsidRPr="003A6B39">
        <w:t>downsampling</w:t>
      </w:r>
      <w:proofErr w:type="spellEnd"/>
      <w:r w:rsidRPr="003A6B39">
        <w:t xml:space="preserve"> to be recovered during </w:t>
      </w:r>
      <w:proofErr w:type="spellStart"/>
      <w:r w:rsidRPr="003A6B39">
        <w:t>upsampling</w:t>
      </w:r>
      <w:proofErr w:type="spellEnd"/>
      <w:r w:rsidRPr="003A6B39">
        <w:t>. This design enables U-Net to produce precise, high-resolution segmentation outputs while still benefiting from deep hierarchical feature extraction. Due to its efficiency, relatively low data requirements, and strong empirical performance, U-Net and its variants have become the de facto standard for a wide range of biomedical segmentation problems, including nuclei segmentation in histopathology images, making it the natural architectural foundation for the encoder used in this project.</w:t>
      </w:r>
    </w:p>
    <w:p w14:paraId="106704D9" w14:textId="709DB212" w:rsidR="003A6B39" w:rsidRPr="003A6B39" w:rsidRDefault="00647958" w:rsidP="003A6B39">
      <w:pPr>
        <w:spacing w:line="360" w:lineRule="auto"/>
        <w:jc w:val="both"/>
        <w:rPr>
          <w:b/>
          <w:bCs/>
          <w:sz w:val="26"/>
          <w:szCs w:val="26"/>
          <w:lang w:val="en-IN"/>
        </w:rPr>
      </w:pPr>
      <w:r>
        <w:rPr>
          <w:b/>
          <w:bCs/>
          <w:sz w:val="26"/>
          <w:szCs w:val="26"/>
          <w:lang w:val="en-IN"/>
        </w:rPr>
        <w:t xml:space="preserve">           </w:t>
      </w:r>
      <w:r w:rsidR="003A6B39" w:rsidRPr="003A6B39">
        <w:rPr>
          <w:b/>
          <w:bCs/>
          <w:sz w:val="26"/>
          <w:szCs w:val="26"/>
          <w:lang w:val="en-IN"/>
        </w:rPr>
        <w:t>1.1.5 Boundary-Aware and Multi-Task Learning</w:t>
      </w:r>
    </w:p>
    <w:p w14:paraId="5B31A51D" w14:textId="41E00929" w:rsidR="003A6B39" w:rsidRPr="003A6B39" w:rsidRDefault="003A6B39" w:rsidP="00647958">
      <w:pPr>
        <w:pStyle w:val="BodyTextIndent"/>
      </w:pPr>
      <w:r w:rsidRPr="003A6B39">
        <w:t>While a standard U-Net can effectively segment nuclei as a binary foreground-background mask, it often struggles to separate nuclei that are touching or overlapping, since the model has no explicit mechanism to distinguish where one instance ends and another begins. Boundary-aware learning addresses this limitation by training the network to additionally predict the boundary pixels of each nucleus, providing an explicit signal that helps separate adjacent instances during post-processing. Complementing this, distance transform maps represent each pixel's distance from the nearest background or boundary pixel, effectively encoding the "</w:t>
      </w:r>
      <w:proofErr w:type="spellStart"/>
      <w:r w:rsidRPr="003A6B39">
        <w:t>center</w:t>
      </w:r>
      <w:proofErr w:type="spellEnd"/>
      <w:r w:rsidRPr="003A6B39">
        <w:t xml:space="preserve">-ness" of a region and enabling the network to distinguish gradually between the interior of a nucleus and its edges, even in tightly packed clusters. By training a single network to jointly predict the nucleus mask, the boundary map, and the distance transform map, a multi-task learning framework is formed, wherein the shared encoder learns richer, more discriminative feature representations than would be </w:t>
      </w:r>
      <w:r w:rsidRPr="003A6B39">
        <w:lastRenderedPageBreak/>
        <w:t>possible from mask prediction alone. These auxiliary predictions can be subsequently combined with post-processing techniques such as the watershed algorithm to accurately separate touching nuclei into distinct instances, forming the central design philosophy of the segmentation framework proposed in this project.</w:t>
      </w:r>
    </w:p>
    <w:p w14:paraId="1A9830CA" w14:textId="3F86E3B0" w:rsidR="003A6B39" w:rsidRPr="003A6B39" w:rsidRDefault="00647958" w:rsidP="003A6B39">
      <w:pPr>
        <w:spacing w:line="360" w:lineRule="auto"/>
        <w:jc w:val="both"/>
        <w:rPr>
          <w:b/>
          <w:bCs/>
          <w:sz w:val="26"/>
          <w:szCs w:val="26"/>
          <w:lang w:val="en-IN"/>
        </w:rPr>
      </w:pPr>
      <w:r>
        <w:rPr>
          <w:b/>
          <w:bCs/>
          <w:sz w:val="26"/>
          <w:szCs w:val="26"/>
          <w:lang w:val="en-IN"/>
        </w:rPr>
        <w:t xml:space="preserve">           </w:t>
      </w:r>
      <w:r w:rsidR="003A6B39" w:rsidRPr="003A6B39">
        <w:rPr>
          <w:b/>
          <w:bCs/>
          <w:sz w:val="26"/>
          <w:szCs w:val="26"/>
          <w:lang w:val="en-IN"/>
        </w:rPr>
        <w:t>1.2 OBJECTIVES</w:t>
      </w:r>
    </w:p>
    <w:p w14:paraId="5B947465" w14:textId="77777777" w:rsidR="003A6B39" w:rsidRPr="003A6B39" w:rsidRDefault="003A6B39" w:rsidP="00647958">
      <w:pPr>
        <w:pStyle w:val="BodyTextIndent"/>
      </w:pPr>
      <w:r w:rsidRPr="003A6B39">
        <w:t xml:space="preserve">The main goal of this project is to design and develop a boundary-aware, multi-task deep learning framework for accurate, instance-level nuclei segmentation in H&amp;E-stained histopathology images. The system aims to overcome the limitations of conventional pixel-level segmentation methods by explicitly </w:t>
      </w:r>
      <w:proofErr w:type="spellStart"/>
      <w:r w:rsidRPr="003A6B39">
        <w:t>modeling</w:t>
      </w:r>
      <w:proofErr w:type="spellEnd"/>
      <w:r w:rsidRPr="003A6B39">
        <w:t xml:space="preserve"> nuclear boundaries and spatial relationships between neighbouring nuclei, thereby enabling more reliable separation of touching and overlapping nuclei.</w:t>
      </w:r>
    </w:p>
    <w:p w14:paraId="69423DAD" w14:textId="77777777" w:rsidR="003A6B39" w:rsidRPr="003A6B39" w:rsidRDefault="003A6B39" w:rsidP="00647958">
      <w:pPr>
        <w:spacing w:line="360" w:lineRule="auto"/>
        <w:ind w:left="720"/>
        <w:jc w:val="both"/>
        <w:rPr>
          <w:sz w:val="26"/>
          <w:szCs w:val="26"/>
          <w:lang w:val="en-IN"/>
        </w:rPr>
      </w:pPr>
      <w:r w:rsidRPr="003A6B39">
        <w:rPr>
          <w:sz w:val="26"/>
          <w:szCs w:val="26"/>
          <w:lang w:val="en-IN"/>
        </w:rPr>
        <w:t>The specific objectives of this project are as follows:</w:t>
      </w:r>
    </w:p>
    <w:p w14:paraId="2D4500C6" w14:textId="4245352D" w:rsidR="003A6B39" w:rsidRPr="00647958" w:rsidRDefault="003A6B39" w:rsidP="00647958">
      <w:pPr>
        <w:pStyle w:val="ListParagraph"/>
        <w:numPr>
          <w:ilvl w:val="0"/>
          <w:numId w:val="18"/>
        </w:numPr>
        <w:spacing w:line="360" w:lineRule="auto"/>
        <w:jc w:val="both"/>
        <w:rPr>
          <w:sz w:val="26"/>
          <w:szCs w:val="26"/>
          <w:lang w:val="en-IN"/>
        </w:rPr>
      </w:pPr>
      <w:r w:rsidRPr="00647958">
        <w:rPr>
          <w:b/>
          <w:bCs/>
          <w:sz w:val="26"/>
          <w:szCs w:val="26"/>
          <w:lang w:val="en-IN"/>
        </w:rPr>
        <w:t>To develop an accurate nuclei segmentation model using a U-Net-based architecture:</w:t>
      </w:r>
      <w:r w:rsidRPr="00647958">
        <w:rPr>
          <w:sz w:val="26"/>
          <w:szCs w:val="26"/>
          <w:lang w:val="en-IN"/>
        </w:rPr>
        <w:t xml:space="preserve"> The system should employ a U-Net encoder-decoder to extract hierarchical spatial features from histopathology images and produce reliable nuclei segmentation masks.</w:t>
      </w:r>
    </w:p>
    <w:p w14:paraId="4B3B671F" w14:textId="77777777" w:rsidR="003A6B39" w:rsidRPr="00647958" w:rsidRDefault="003A6B39" w:rsidP="00647958">
      <w:pPr>
        <w:pStyle w:val="ListParagraph"/>
        <w:numPr>
          <w:ilvl w:val="0"/>
          <w:numId w:val="18"/>
        </w:numPr>
        <w:spacing w:line="360" w:lineRule="auto"/>
        <w:jc w:val="both"/>
        <w:rPr>
          <w:sz w:val="26"/>
          <w:szCs w:val="26"/>
          <w:lang w:val="en-IN"/>
        </w:rPr>
      </w:pPr>
      <w:r w:rsidRPr="00647958">
        <w:rPr>
          <w:b/>
          <w:bCs/>
          <w:sz w:val="26"/>
          <w:szCs w:val="26"/>
          <w:lang w:val="en-IN"/>
        </w:rPr>
        <w:t>To incorporate boundary maps and distance transforms for improved nuclei representation:</w:t>
      </w:r>
      <w:r w:rsidRPr="00647958">
        <w:rPr>
          <w:sz w:val="26"/>
          <w:szCs w:val="26"/>
          <w:lang w:val="en-IN"/>
        </w:rPr>
        <w:t xml:space="preserve"> The model should be extended to jointly predict binary boundary maps and distance transform maps alongside the nucleus mask, providing additional cues that capture nuclear shape and inter-nuclei spacing.</w:t>
      </w:r>
    </w:p>
    <w:p w14:paraId="40EFFD22" w14:textId="77777777" w:rsidR="003A6B39" w:rsidRPr="00647958" w:rsidRDefault="003A6B39" w:rsidP="00647958">
      <w:pPr>
        <w:pStyle w:val="ListParagraph"/>
        <w:numPr>
          <w:ilvl w:val="0"/>
          <w:numId w:val="18"/>
        </w:numPr>
        <w:spacing w:line="360" w:lineRule="auto"/>
        <w:jc w:val="both"/>
        <w:rPr>
          <w:sz w:val="26"/>
          <w:szCs w:val="26"/>
          <w:lang w:val="en-IN"/>
        </w:rPr>
      </w:pPr>
      <w:r w:rsidRPr="00647958">
        <w:rPr>
          <w:b/>
          <w:bCs/>
          <w:sz w:val="26"/>
          <w:szCs w:val="26"/>
          <w:lang w:val="en-IN"/>
        </w:rPr>
        <w:t>To improve the separation of touching and overlapping nuclei:</w:t>
      </w:r>
      <w:r w:rsidRPr="00647958">
        <w:rPr>
          <w:sz w:val="26"/>
          <w:szCs w:val="26"/>
          <w:lang w:val="en-IN"/>
        </w:rPr>
        <w:t xml:space="preserve"> By leveraging boundary and distance-transform information along with a watershed-based post-processing step, the system should accurately resolve merged regions into individually separated nuclei instances.</w:t>
      </w:r>
    </w:p>
    <w:p w14:paraId="51CED845" w14:textId="77777777" w:rsidR="003A6B39" w:rsidRDefault="003A6B39" w:rsidP="00647958">
      <w:pPr>
        <w:pStyle w:val="ListParagraph"/>
        <w:numPr>
          <w:ilvl w:val="0"/>
          <w:numId w:val="18"/>
        </w:numPr>
        <w:spacing w:line="360" w:lineRule="auto"/>
        <w:jc w:val="both"/>
        <w:rPr>
          <w:sz w:val="26"/>
          <w:szCs w:val="26"/>
          <w:lang w:val="en-IN"/>
        </w:rPr>
      </w:pPr>
      <w:r w:rsidRPr="00647958">
        <w:rPr>
          <w:b/>
          <w:bCs/>
          <w:sz w:val="26"/>
          <w:szCs w:val="26"/>
          <w:lang w:val="en-IN"/>
        </w:rPr>
        <w:t>To compare boundary-based and distance-transform-based methods for effective nuclei segmentation:</w:t>
      </w:r>
      <w:r w:rsidRPr="00647958">
        <w:rPr>
          <w:sz w:val="26"/>
          <w:szCs w:val="26"/>
          <w:lang w:val="en-IN"/>
        </w:rPr>
        <w:t xml:space="preserve"> The project evaluates a baseline U-Net, a boundary-aware U-Net, and a full multi-task U-Net to determine which combination of auxiliary tasks yields the most accurate and robust segmentation performance.</w:t>
      </w:r>
    </w:p>
    <w:p w14:paraId="76EC456C" w14:textId="77777777" w:rsidR="00647958" w:rsidRPr="00647958" w:rsidRDefault="00647958" w:rsidP="00647958">
      <w:pPr>
        <w:pStyle w:val="ListParagraph"/>
        <w:spacing w:line="360" w:lineRule="auto"/>
        <w:ind w:left="1572" w:firstLine="0"/>
        <w:jc w:val="both"/>
        <w:rPr>
          <w:sz w:val="26"/>
          <w:szCs w:val="26"/>
          <w:lang w:val="en-IN"/>
        </w:rPr>
      </w:pPr>
    </w:p>
    <w:p w14:paraId="074B9D85" w14:textId="77777777" w:rsidR="003A6B39" w:rsidRPr="00647958" w:rsidRDefault="003A6B39" w:rsidP="00647958">
      <w:pPr>
        <w:pStyle w:val="ListParagraph"/>
        <w:numPr>
          <w:ilvl w:val="0"/>
          <w:numId w:val="18"/>
        </w:numPr>
        <w:spacing w:line="360" w:lineRule="auto"/>
        <w:jc w:val="both"/>
        <w:rPr>
          <w:sz w:val="26"/>
          <w:szCs w:val="26"/>
          <w:lang w:val="en-IN"/>
        </w:rPr>
      </w:pPr>
      <w:r w:rsidRPr="00647958">
        <w:rPr>
          <w:b/>
          <w:bCs/>
          <w:sz w:val="26"/>
          <w:szCs w:val="26"/>
          <w:lang w:val="en-IN"/>
        </w:rPr>
        <w:lastRenderedPageBreak/>
        <w:t>To evaluate the system using standard segmentation metrics:</w:t>
      </w:r>
      <w:r w:rsidRPr="00647958">
        <w:rPr>
          <w:sz w:val="26"/>
          <w:szCs w:val="26"/>
          <w:lang w:val="en-IN"/>
        </w:rPr>
        <w:t xml:space="preserve"> The performance of each model variant is quantitatively assessed using Dice coefficient, Intersection over Union (</w:t>
      </w:r>
      <w:proofErr w:type="spellStart"/>
      <w:r w:rsidRPr="00647958">
        <w:rPr>
          <w:sz w:val="26"/>
          <w:szCs w:val="26"/>
          <w:lang w:val="en-IN"/>
        </w:rPr>
        <w:t>IoU</w:t>
      </w:r>
      <w:proofErr w:type="spellEnd"/>
      <w:r w:rsidRPr="00647958">
        <w:rPr>
          <w:sz w:val="26"/>
          <w:szCs w:val="26"/>
          <w:lang w:val="en-IN"/>
        </w:rPr>
        <w:t>), Aggregated Jaccard Index (AJI), and Panoptic Quality (PQ), enabling objective comparison across models.</w:t>
      </w:r>
    </w:p>
    <w:p w14:paraId="7AE6B19B" w14:textId="77777777" w:rsidR="003A6B39" w:rsidRPr="00647958" w:rsidRDefault="003A6B39" w:rsidP="00647958">
      <w:pPr>
        <w:pStyle w:val="ListParagraph"/>
        <w:numPr>
          <w:ilvl w:val="0"/>
          <w:numId w:val="18"/>
        </w:numPr>
        <w:spacing w:line="360" w:lineRule="auto"/>
        <w:jc w:val="both"/>
        <w:rPr>
          <w:sz w:val="26"/>
          <w:szCs w:val="26"/>
          <w:lang w:val="en-IN"/>
        </w:rPr>
      </w:pPr>
      <w:r w:rsidRPr="00647958">
        <w:rPr>
          <w:b/>
          <w:bCs/>
          <w:sz w:val="26"/>
          <w:szCs w:val="26"/>
          <w:lang w:val="en-IN"/>
        </w:rPr>
        <w:t>To reduce manual annotation effort and support faster histopathological diagnosis:</w:t>
      </w:r>
      <w:r w:rsidRPr="00647958">
        <w:rPr>
          <w:sz w:val="26"/>
          <w:szCs w:val="26"/>
          <w:lang w:val="en-IN"/>
        </w:rPr>
        <w:t xml:space="preserve"> By automating accurate nuclei segmentation, the system aims to assist pathologists and researchers in extracting nuclear morphological features more efficiently than manual delineation.</w:t>
      </w:r>
    </w:p>
    <w:p w14:paraId="7F3893A5" w14:textId="5DDD68B2" w:rsidR="003A6B39" w:rsidRPr="003A6B39" w:rsidRDefault="00647958" w:rsidP="003A6B39">
      <w:pPr>
        <w:spacing w:line="360" w:lineRule="auto"/>
        <w:jc w:val="both"/>
        <w:rPr>
          <w:b/>
          <w:bCs/>
          <w:sz w:val="26"/>
          <w:szCs w:val="26"/>
          <w:lang w:val="en-IN"/>
        </w:rPr>
      </w:pPr>
      <w:r>
        <w:rPr>
          <w:b/>
          <w:bCs/>
          <w:sz w:val="26"/>
          <w:szCs w:val="26"/>
          <w:lang w:val="en-IN"/>
        </w:rPr>
        <w:t xml:space="preserve">            </w:t>
      </w:r>
      <w:r w:rsidR="003A6B39" w:rsidRPr="003A6B39">
        <w:rPr>
          <w:b/>
          <w:bCs/>
          <w:sz w:val="26"/>
          <w:szCs w:val="26"/>
          <w:lang w:val="en-IN"/>
        </w:rPr>
        <w:t>1.3 EXISTING SYSTEM</w:t>
      </w:r>
    </w:p>
    <w:p w14:paraId="38852963" w14:textId="77777777" w:rsidR="003A6B39" w:rsidRPr="003A6B39" w:rsidRDefault="003A6B39" w:rsidP="003A6B39">
      <w:pPr>
        <w:pStyle w:val="BodyTextIndent"/>
      </w:pPr>
      <w:r w:rsidRPr="003A6B39">
        <w:t>Current approaches to nuclei segmentation in histopathology images span a range of techniques, from classical image processing methods to modern deep learning architectures, each with notable shortcomings that motivate the need for an improved system.</w:t>
      </w:r>
    </w:p>
    <w:p w14:paraId="67918BF6" w14:textId="77777777" w:rsidR="003A6B39" w:rsidRPr="003A6B39" w:rsidRDefault="003A6B39" w:rsidP="003A6B39">
      <w:pPr>
        <w:spacing w:line="360" w:lineRule="auto"/>
        <w:ind w:left="720"/>
        <w:jc w:val="both"/>
        <w:rPr>
          <w:sz w:val="26"/>
          <w:szCs w:val="26"/>
          <w:lang w:val="en-IN"/>
        </w:rPr>
      </w:pPr>
      <w:r w:rsidRPr="003A6B39">
        <w:rPr>
          <w:b/>
          <w:bCs/>
          <w:sz w:val="26"/>
          <w:szCs w:val="26"/>
          <w:lang w:val="en-IN"/>
        </w:rPr>
        <w:t>Threshold and Intensity-Based Methods:</w:t>
      </w:r>
      <w:r w:rsidRPr="003A6B39">
        <w:rPr>
          <w:sz w:val="26"/>
          <w:szCs w:val="26"/>
          <w:lang w:val="en-IN"/>
        </w:rPr>
        <w:t xml:space="preserve"> Many traditional systems rely on global or adaptive thresholding of pixel intensity or </w:t>
      </w:r>
      <w:proofErr w:type="spellStart"/>
      <w:r w:rsidRPr="003A6B39">
        <w:rPr>
          <w:sz w:val="26"/>
          <w:szCs w:val="26"/>
          <w:lang w:val="en-IN"/>
        </w:rPr>
        <w:t>color</w:t>
      </w:r>
      <w:proofErr w:type="spellEnd"/>
      <w:r w:rsidRPr="003A6B39">
        <w:rPr>
          <w:sz w:val="26"/>
          <w:szCs w:val="26"/>
          <w:lang w:val="en-IN"/>
        </w:rPr>
        <w:t xml:space="preserve"> channels to separate nuclei from the background. While computationally inexpensive, these methods are highly sensitive to staining variability, illumination inconsistencies, and noise, often resulting in poor segmentation quality across diverse tissue samples.</w:t>
      </w:r>
    </w:p>
    <w:p w14:paraId="55B343C4" w14:textId="77777777" w:rsidR="003A6B39" w:rsidRPr="003A6B39" w:rsidRDefault="003A6B39" w:rsidP="00647958">
      <w:pPr>
        <w:spacing w:line="360" w:lineRule="auto"/>
        <w:ind w:left="720"/>
        <w:jc w:val="both"/>
        <w:rPr>
          <w:sz w:val="26"/>
          <w:szCs w:val="26"/>
          <w:lang w:val="en-IN"/>
        </w:rPr>
      </w:pPr>
      <w:r w:rsidRPr="003A6B39">
        <w:rPr>
          <w:b/>
          <w:bCs/>
          <w:sz w:val="26"/>
          <w:szCs w:val="26"/>
          <w:lang w:val="en-IN"/>
        </w:rPr>
        <w:t>Classical Watershed-Based Segmentation:</w:t>
      </w:r>
      <w:r w:rsidRPr="003A6B39">
        <w:rPr>
          <w:sz w:val="26"/>
          <w:szCs w:val="26"/>
          <w:lang w:val="en-IN"/>
        </w:rPr>
        <w:t xml:space="preserve"> The watershed algorithm, when applied directly to raw intensity or gradient images, is a common technique for separating touching objects. However, without additional guidance, it is prone to over-segmentation due to noise and under-segmentation in cases of significant nuclear overlap, since it lacks any learned understanding of true nuclear boundaries.</w:t>
      </w:r>
    </w:p>
    <w:p w14:paraId="593BA984" w14:textId="77777777" w:rsidR="003A6B39" w:rsidRPr="003A6B39" w:rsidRDefault="003A6B39" w:rsidP="00647958">
      <w:pPr>
        <w:spacing w:line="360" w:lineRule="auto"/>
        <w:ind w:left="720"/>
        <w:jc w:val="both"/>
        <w:rPr>
          <w:sz w:val="26"/>
          <w:szCs w:val="26"/>
          <w:lang w:val="en-IN"/>
        </w:rPr>
      </w:pPr>
      <w:r w:rsidRPr="003A6B39">
        <w:rPr>
          <w:b/>
          <w:bCs/>
          <w:sz w:val="26"/>
          <w:szCs w:val="26"/>
          <w:lang w:val="en-IN"/>
        </w:rPr>
        <w:t>Standard Semantic Segmentation Models:</w:t>
      </w:r>
      <w:r w:rsidRPr="003A6B39">
        <w:rPr>
          <w:sz w:val="26"/>
          <w:szCs w:val="26"/>
          <w:lang w:val="en-IN"/>
        </w:rPr>
        <w:t xml:space="preserve"> Many deep learning-based systems apply standard CNN or U-Net architectures to perform binary semantic segmentation, classifying each pixel simply as "nucleus" or "background." While these models can achieve reasonable pixel-level accuracy, they inherently treat all nuclei in a cluster as a single connected foreground region, failing to distinguish individual nuclear instances when nuclei are closely packed or overlapping.</w:t>
      </w:r>
    </w:p>
    <w:p w14:paraId="60E31BB2" w14:textId="77777777" w:rsidR="003A6B39" w:rsidRPr="003A6B39" w:rsidRDefault="003A6B39" w:rsidP="00647958">
      <w:pPr>
        <w:spacing w:line="360" w:lineRule="auto"/>
        <w:ind w:left="720"/>
        <w:jc w:val="both"/>
        <w:rPr>
          <w:sz w:val="26"/>
          <w:szCs w:val="26"/>
          <w:lang w:val="en-IN"/>
        </w:rPr>
      </w:pPr>
      <w:r w:rsidRPr="003A6B39">
        <w:rPr>
          <w:b/>
          <w:bCs/>
          <w:sz w:val="26"/>
          <w:szCs w:val="26"/>
          <w:lang w:val="en-IN"/>
        </w:rPr>
        <w:t>Lack of Spatial and Boundary Awareness:</w:t>
      </w:r>
      <w:r w:rsidRPr="003A6B39">
        <w:rPr>
          <w:sz w:val="26"/>
          <w:szCs w:val="26"/>
          <w:lang w:val="en-IN"/>
        </w:rPr>
        <w:t xml:space="preserve"> A common limitation across existing systems is the absence of explicit mechanisms to model spatial relationships between </w:t>
      </w:r>
      <w:r w:rsidRPr="003A6B39">
        <w:rPr>
          <w:sz w:val="26"/>
          <w:szCs w:val="26"/>
          <w:lang w:val="en-IN"/>
        </w:rPr>
        <w:lastRenderedPageBreak/>
        <w:t>neighbouring nuclei or to capture nuclear boundary information. Without such cues, models cannot reliably determine separation points between touching nuclei, leading to merged predictions and inaccurate instance counts—a critical drawback for clinical applications where precise nuclear counts and morphology directly inform diagnosis.</w:t>
      </w:r>
    </w:p>
    <w:p w14:paraId="03AA6757" w14:textId="77777777" w:rsidR="003A6B39" w:rsidRPr="003A6B39" w:rsidRDefault="003A6B39" w:rsidP="00647958">
      <w:pPr>
        <w:spacing w:line="360" w:lineRule="auto"/>
        <w:ind w:left="720"/>
        <w:jc w:val="both"/>
        <w:rPr>
          <w:sz w:val="26"/>
          <w:szCs w:val="26"/>
          <w:lang w:val="en-IN"/>
        </w:rPr>
      </w:pPr>
      <w:r w:rsidRPr="003A6B39">
        <w:rPr>
          <w:b/>
          <w:bCs/>
          <w:sz w:val="26"/>
          <w:szCs w:val="26"/>
          <w:lang w:val="en-IN"/>
        </w:rPr>
        <w:t>Limited Generalization Across Tissue Types:</w:t>
      </w:r>
      <w:r w:rsidRPr="003A6B39">
        <w:rPr>
          <w:sz w:val="26"/>
          <w:szCs w:val="26"/>
          <w:lang w:val="en-IN"/>
        </w:rPr>
        <w:t xml:space="preserve"> Existing systems trained on narrow datasets often fail to generalize to the wide variability in nuclear shape, size, density, and staining characteristics present across different organs and disease conditions, resulting in inconsistent performance in real-world deployment.</w:t>
      </w:r>
    </w:p>
    <w:p w14:paraId="3B4B28C2" w14:textId="77777777" w:rsidR="003A6B39" w:rsidRPr="003A6B39" w:rsidRDefault="003A6B39" w:rsidP="00647958">
      <w:pPr>
        <w:spacing w:line="360" w:lineRule="auto"/>
        <w:ind w:left="720"/>
        <w:jc w:val="both"/>
        <w:rPr>
          <w:sz w:val="26"/>
          <w:szCs w:val="26"/>
          <w:lang w:val="en-IN"/>
        </w:rPr>
      </w:pPr>
      <w:r w:rsidRPr="003A6B39">
        <w:rPr>
          <w:sz w:val="26"/>
          <w:szCs w:val="26"/>
          <w:lang w:val="en-IN"/>
        </w:rPr>
        <w:t>In summary, while existing methods provide a foundation for nuclei detection, they are largely inadequate for accurate instance-level separation in dense or overlapping nuclear regions. There is a clear need for a segmentation framework that explicitly incorporates boundary and spatial information to overcome these persistent limitations.</w:t>
      </w:r>
    </w:p>
    <w:p w14:paraId="4D675E23" w14:textId="5ADC7E3F" w:rsidR="003A6B39" w:rsidRPr="003A6B39" w:rsidRDefault="00647958" w:rsidP="003A6B39">
      <w:pPr>
        <w:spacing w:line="360" w:lineRule="auto"/>
        <w:jc w:val="both"/>
        <w:rPr>
          <w:b/>
          <w:bCs/>
          <w:sz w:val="26"/>
          <w:szCs w:val="26"/>
          <w:lang w:val="en-IN"/>
        </w:rPr>
      </w:pPr>
      <w:r>
        <w:rPr>
          <w:b/>
          <w:bCs/>
          <w:sz w:val="26"/>
          <w:szCs w:val="26"/>
          <w:lang w:val="en-IN"/>
        </w:rPr>
        <w:t xml:space="preserve">           </w:t>
      </w:r>
      <w:r w:rsidR="003A6B39" w:rsidRPr="003A6B39">
        <w:rPr>
          <w:b/>
          <w:bCs/>
          <w:sz w:val="26"/>
          <w:szCs w:val="26"/>
          <w:lang w:val="en-IN"/>
        </w:rPr>
        <w:t>1.4 PROPOSED SYSTEM</w:t>
      </w:r>
    </w:p>
    <w:p w14:paraId="11933F62" w14:textId="77777777" w:rsidR="003A6B39" w:rsidRPr="003A6B39" w:rsidRDefault="003A6B39" w:rsidP="003A6B39">
      <w:pPr>
        <w:pStyle w:val="BodyTextIndent"/>
      </w:pPr>
      <w:r w:rsidRPr="003A6B39">
        <w:t xml:space="preserve">The proposed system introduces a boundary-aware, multi-task deep learning framework designed to achieve accurate, instance-level nuclei segmentation in H&amp;E-stained histopathology images. Rather than relying solely on binary mask prediction, the system is built around a U-Net encoder-decoder backbone that jointly learns three complementary representations: the nucleus segmentation mask, a binary boundary map, and a distance transform map. The encoder extracts hierarchical spatial features from the input tissue image through a series of convolutional and </w:t>
      </w:r>
      <w:proofErr w:type="spellStart"/>
      <w:r w:rsidRPr="003A6B39">
        <w:t>downsampling</w:t>
      </w:r>
      <w:proofErr w:type="spellEnd"/>
      <w:r w:rsidRPr="003A6B39">
        <w:t xml:space="preserve"> operations, while skip connections preserve fine spatial detail for accurate reconstruction during </w:t>
      </w:r>
      <w:proofErr w:type="spellStart"/>
      <w:r w:rsidRPr="003A6B39">
        <w:t>upsampling</w:t>
      </w:r>
      <w:proofErr w:type="spellEnd"/>
      <w:r w:rsidRPr="003A6B39">
        <w:t>. The boundary map explicitly highlights the edges of each nucleus, providing a strong cue for separating adjacent instances, while the distance transform map encodes each pixel's proximity to the nearest boundary, effectively capturing the "</w:t>
      </w:r>
      <w:proofErr w:type="spellStart"/>
      <w:r w:rsidRPr="003A6B39">
        <w:t>center</w:t>
      </w:r>
      <w:proofErr w:type="spellEnd"/>
      <w:r w:rsidRPr="003A6B39">
        <w:t xml:space="preserve">-ness" of nuclear regions and further reinforcing separation between closely spaced nuclei. These complementary outputs are fused within a dedicated segmentation head to generate a combined representation, which is then passed through a watershed-based post-processing step to resolve any remaining merged regions into distinct, individually </w:t>
      </w:r>
      <w:proofErr w:type="spellStart"/>
      <w:r w:rsidRPr="003A6B39">
        <w:t>labeled</w:t>
      </w:r>
      <w:proofErr w:type="spellEnd"/>
      <w:r w:rsidRPr="003A6B39">
        <w:t xml:space="preserve"> nuclei instances. To validate the effectiveness of this approach, three progressively enhanced models are implemented </w:t>
      </w:r>
      <w:r w:rsidRPr="003A6B39">
        <w:lastRenderedPageBreak/>
        <w:t xml:space="preserve">and compared: a baseline U-Net trained for standard binary segmentation, a boundary-aware U-Net that additionally predicts nuclear boundaries, and a full multi-task U-Net that jointly predicts the nucleus mask, boundary map, and distance transform. The system is developed and evaluated using the </w:t>
      </w:r>
      <w:proofErr w:type="spellStart"/>
      <w:r w:rsidRPr="003A6B39">
        <w:t>MoNuSeg</w:t>
      </w:r>
      <w:proofErr w:type="spellEnd"/>
      <w:r w:rsidRPr="003A6B39">
        <w:t xml:space="preserve"> 2018 dataset, which provides H&amp;E-stained histopathology images from multiple human organs along with manually annotated nuclei masks, ensuring that the model is exposed to diverse nuclear shapes, sizes, and tissue densities during training. Performance is assessed using Dice coefficient, </w:t>
      </w:r>
      <w:proofErr w:type="spellStart"/>
      <w:r w:rsidRPr="003A6B39">
        <w:t>IoU</w:t>
      </w:r>
      <w:proofErr w:type="spellEnd"/>
      <w:r w:rsidRPr="003A6B39">
        <w:t xml:space="preserve">, Aggregated Jaccard Index (AJI), and Panoptic Quality (PQ), enabling a rigorous, quantitative comparison of how each additional task contributes to segmentation accuracy. By explicitly </w:t>
      </w:r>
      <w:proofErr w:type="spellStart"/>
      <w:r w:rsidRPr="003A6B39">
        <w:t>modeling</w:t>
      </w:r>
      <w:proofErr w:type="spellEnd"/>
      <w:r w:rsidRPr="003A6B39">
        <w:t xml:space="preserve"> nuclear boundaries and spatial relationships—capabilities largely absent in existing systems—the proposed framework aims to substantially improve the separation of touching and overlapping nuclei, thereby producing more accurate instance-level segmentation results that can meaningfully support automated histopathological diagnosis and reduce the reliance on time-consuming manual annotation</w:t>
      </w:r>
    </w:p>
    <w:p w14:paraId="4DF8079D" w14:textId="77777777" w:rsidR="00644C2D" w:rsidRDefault="00644C2D">
      <w:pPr>
        <w:spacing w:line="360" w:lineRule="auto"/>
        <w:jc w:val="both"/>
        <w:rPr>
          <w:sz w:val="26"/>
        </w:rPr>
        <w:sectPr w:rsidR="00644C2D" w:rsidSect="003A6B39">
          <w:footerReference w:type="default" r:id="rId11"/>
          <w:pgSz w:w="11920" w:h="16850"/>
          <w:pgMar w:top="1440" w:right="1080" w:bottom="1440" w:left="1080" w:header="0" w:footer="950" w:gutter="0"/>
          <w:cols w:space="720"/>
          <w:docGrid w:linePitch="299"/>
        </w:sectPr>
      </w:pPr>
    </w:p>
    <w:p w14:paraId="3F48E25C" w14:textId="77777777" w:rsidR="00644C2D" w:rsidRDefault="00000000">
      <w:pPr>
        <w:pStyle w:val="Heading1"/>
        <w:ind w:left="1174"/>
      </w:pPr>
      <w:r>
        <w:lastRenderedPageBreak/>
        <w:t>CHAPTER</w:t>
      </w:r>
      <w:r>
        <w:rPr>
          <w:spacing w:val="-18"/>
        </w:rPr>
        <w:t xml:space="preserve"> </w:t>
      </w:r>
      <w:r>
        <w:rPr>
          <w:spacing w:val="-10"/>
        </w:rPr>
        <w:t>2</w:t>
      </w:r>
    </w:p>
    <w:p w14:paraId="6A20B278" w14:textId="77777777" w:rsidR="00644C2D" w:rsidRDefault="00644C2D">
      <w:pPr>
        <w:pStyle w:val="BodyText"/>
        <w:spacing w:before="141"/>
        <w:rPr>
          <w:b/>
        </w:rPr>
      </w:pPr>
    </w:p>
    <w:p w14:paraId="036B97A3" w14:textId="77777777" w:rsidR="00644C2D" w:rsidRDefault="00000000">
      <w:pPr>
        <w:pStyle w:val="Heading2"/>
        <w:ind w:left="1164" w:right="1164" w:firstLine="0"/>
        <w:jc w:val="center"/>
      </w:pPr>
      <w:r>
        <w:rPr>
          <w:spacing w:val="-5"/>
        </w:rPr>
        <w:t>LITERATURE</w:t>
      </w:r>
      <w:r>
        <w:rPr>
          <w:spacing w:val="-6"/>
        </w:rPr>
        <w:t xml:space="preserve"> </w:t>
      </w:r>
      <w:r>
        <w:rPr>
          <w:spacing w:val="-2"/>
        </w:rPr>
        <w:t>SURVEY</w:t>
      </w:r>
    </w:p>
    <w:p w14:paraId="51A50D39" w14:textId="77777777" w:rsidR="00644C2D" w:rsidRDefault="00000000">
      <w:pPr>
        <w:pStyle w:val="Heading2"/>
        <w:numPr>
          <w:ilvl w:val="1"/>
          <w:numId w:val="6"/>
        </w:numPr>
        <w:tabs>
          <w:tab w:val="left" w:pos="1544"/>
        </w:tabs>
        <w:spacing w:before="184"/>
        <w:ind w:left="1544" w:hanging="387"/>
      </w:pPr>
      <w:bookmarkStart w:id="3" w:name="_bookmark11"/>
      <w:bookmarkEnd w:id="3"/>
      <w:r>
        <w:rPr>
          <w:spacing w:val="-2"/>
        </w:rPr>
        <w:t>OVERVIEW</w:t>
      </w:r>
    </w:p>
    <w:p w14:paraId="43F928B6" w14:textId="35B77B22" w:rsidR="00644C2D" w:rsidRDefault="00647958">
      <w:pPr>
        <w:pStyle w:val="BodyText"/>
        <w:spacing w:before="186" w:line="360" w:lineRule="auto"/>
        <w:ind w:left="1157" w:right="1153" w:firstLine="719"/>
        <w:jc w:val="both"/>
      </w:pPr>
      <w:r w:rsidRPr="00647958">
        <w:t>The continuous advancement of deep learning and computer vision has driven substantial research interest in automated nuclei segmentation for digital histopathology. Researchers have explored a wide range of approaches, from encoder-decoder convolutional architectures to boundary-aware, distance-map-based, and attention-driven frameworks, all aimed at improving the separation of densely packed and overlapping nuclei. The following review summarizes ten key studies relevant to this project, covering foundational segmentation architectures, benchmark datasets, and specialized techniques for instance-level nuclei separation</w:t>
      </w:r>
      <w:r>
        <w:t>.</w:t>
      </w:r>
    </w:p>
    <w:p w14:paraId="489BA243" w14:textId="77777777" w:rsidR="00644C2D" w:rsidRDefault="00000000">
      <w:pPr>
        <w:pStyle w:val="Heading2"/>
        <w:spacing w:before="161"/>
        <w:ind w:left="1157" w:firstLine="0"/>
      </w:pPr>
      <w:r>
        <w:rPr>
          <w:spacing w:val="-4"/>
        </w:rPr>
        <w:t>MAJOR</w:t>
      </w:r>
      <w:r>
        <w:rPr>
          <w:spacing w:val="-14"/>
        </w:rPr>
        <w:t xml:space="preserve"> </w:t>
      </w:r>
      <w:r>
        <w:rPr>
          <w:spacing w:val="-4"/>
        </w:rPr>
        <w:t>AREAS</w:t>
      </w:r>
      <w:r>
        <w:rPr>
          <w:spacing w:val="-1"/>
        </w:rPr>
        <w:t xml:space="preserve"> </w:t>
      </w:r>
      <w:r>
        <w:rPr>
          <w:spacing w:val="-4"/>
        </w:rPr>
        <w:t>OF</w:t>
      </w:r>
      <w:r>
        <w:rPr>
          <w:spacing w:val="-5"/>
        </w:rPr>
        <w:t xml:space="preserve"> </w:t>
      </w:r>
      <w:r>
        <w:rPr>
          <w:spacing w:val="-4"/>
        </w:rPr>
        <w:t>FOCUS</w:t>
      </w:r>
    </w:p>
    <w:p w14:paraId="15ACBD82" w14:textId="77777777" w:rsidR="00644C2D" w:rsidRDefault="00644C2D">
      <w:pPr>
        <w:pStyle w:val="BodyText"/>
        <w:spacing w:before="9"/>
        <w:rPr>
          <w:b/>
        </w:rPr>
      </w:pPr>
    </w:p>
    <w:p w14:paraId="38A12555" w14:textId="77777777" w:rsidR="00647958" w:rsidRPr="00647958" w:rsidRDefault="00647958" w:rsidP="00647958">
      <w:pPr>
        <w:pStyle w:val="ListParagraph"/>
        <w:numPr>
          <w:ilvl w:val="0"/>
          <w:numId w:val="20"/>
        </w:numPr>
        <w:spacing w:line="360" w:lineRule="auto"/>
        <w:jc w:val="both"/>
        <w:rPr>
          <w:sz w:val="26"/>
          <w:lang w:val="en-IN"/>
        </w:rPr>
      </w:pPr>
      <w:r w:rsidRPr="00647958">
        <w:rPr>
          <w:sz w:val="26"/>
          <w:lang w:val="en-IN"/>
        </w:rPr>
        <w:t>Foundational encoder-decoder architectures, particularly U-Net, that established the standard approach for pixel-wise biomedical image segmentation with limited training data.</w:t>
      </w:r>
    </w:p>
    <w:p w14:paraId="19220FBD" w14:textId="77777777" w:rsidR="00647958" w:rsidRPr="00647958" w:rsidRDefault="00647958" w:rsidP="00647958">
      <w:pPr>
        <w:pStyle w:val="ListParagraph"/>
        <w:numPr>
          <w:ilvl w:val="0"/>
          <w:numId w:val="20"/>
        </w:numPr>
        <w:spacing w:line="360" w:lineRule="auto"/>
        <w:jc w:val="both"/>
        <w:rPr>
          <w:sz w:val="26"/>
          <w:lang w:val="en-IN"/>
        </w:rPr>
      </w:pPr>
      <w:r w:rsidRPr="00647958">
        <w:rPr>
          <w:sz w:val="26"/>
          <w:lang w:val="en-IN"/>
        </w:rPr>
        <w:t xml:space="preserve">Benchmark datasets such as </w:t>
      </w:r>
      <w:proofErr w:type="spellStart"/>
      <w:r w:rsidRPr="00647958">
        <w:rPr>
          <w:sz w:val="26"/>
          <w:lang w:val="en-IN"/>
        </w:rPr>
        <w:t>MoNuSeg</w:t>
      </w:r>
      <w:proofErr w:type="spellEnd"/>
      <w:r w:rsidRPr="00647958">
        <w:rPr>
          <w:sz w:val="26"/>
          <w:lang w:val="en-IN"/>
        </w:rPr>
        <w:t>, which provide standardized, multi-organ, annotated histopathology images for training and evaluating nuclei segmentation models.</w:t>
      </w:r>
    </w:p>
    <w:p w14:paraId="4AC281AD" w14:textId="77777777" w:rsidR="00647958" w:rsidRPr="00647958" w:rsidRDefault="00647958" w:rsidP="00647958">
      <w:pPr>
        <w:pStyle w:val="ListParagraph"/>
        <w:numPr>
          <w:ilvl w:val="0"/>
          <w:numId w:val="20"/>
        </w:numPr>
        <w:spacing w:line="360" w:lineRule="auto"/>
        <w:jc w:val="both"/>
        <w:rPr>
          <w:sz w:val="26"/>
          <w:lang w:val="en-IN"/>
        </w:rPr>
      </w:pPr>
      <w:r w:rsidRPr="00647958">
        <w:rPr>
          <w:sz w:val="26"/>
          <w:lang w:val="en-IN"/>
        </w:rPr>
        <w:t>Distance-map and boundary-regression techniques that provide explicit spatial cues to separate touching or overlapping nuclei.</w:t>
      </w:r>
    </w:p>
    <w:p w14:paraId="22F5B6A5" w14:textId="77777777" w:rsidR="00647958" w:rsidRPr="00647958" w:rsidRDefault="00647958" w:rsidP="00647958">
      <w:pPr>
        <w:pStyle w:val="ListParagraph"/>
        <w:numPr>
          <w:ilvl w:val="0"/>
          <w:numId w:val="20"/>
        </w:numPr>
        <w:spacing w:line="360" w:lineRule="auto"/>
        <w:jc w:val="both"/>
        <w:rPr>
          <w:sz w:val="26"/>
          <w:lang w:val="en-IN"/>
        </w:rPr>
      </w:pPr>
      <w:r w:rsidRPr="00647958">
        <w:rPr>
          <w:sz w:val="26"/>
          <w:lang w:val="en-IN"/>
        </w:rPr>
        <w:t xml:space="preserve">Multi-branch and multi-task architectures, such as </w:t>
      </w:r>
      <w:proofErr w:type="spellStart"/>
      <w:r w:rsidRPr="00647958">
        <w:rPr>
          <w:sz w:val="26"/>
          <w:lang w:val="en-IN"/>
        </w:rPr>
        <w:t>HoVer</w:t>
      </w:r>
      <w:proofErr w:type="spellEnd"/>
      <w:r w:rsidRPr="00647958">
        <w:rPr>
          <w:sz w:val="26"/>
          <w:lang w:val="en-IN"/>
        </w:rPr>
        <w:t>-Net and CIA-Net, that jointly learn segmentation, boundary, and distance information to improve instance-level accuracy.</w:t>
      </w:r>
    </w:p>
    <w:p w14:paraId="476CA7E4" w14:textId="77777777" w:rsidR="00647958" w:rsidRPr="00647958" w:rsidRDefault="00647958" w:rsidP="00647958">
      <w:pPr>
        <w:pStyle w:val="ListParagraph"/>
        <w:numPr>
          <w:ilvl w:val="0"/>
          <w:numId w:val="20"/>
        </w:numPr>
        <w:spacing w:line="360" w:lineRule="auto"/>
        <w:jc w:val="both"/>
        <w:rPr>
          <w:sz w:val="26"/>
          <w:lang w:val="en-IN"/>
        </w:rPr>
      </w:pPr>
      <w:r w:rsidRPr="00647958">
        <w:rPr>
          <w:sz w:val="26"/>
          <w:lang w:val="en-IN"/>
        </w:rPr>
        <w:t>Region-proposal and attention-based approaches, including Mask R-CNN adaptations and transformer-augmented networks, that further refine nuclei detection and separation in complex tissue regions.</w:t>
      </w:r>
    </w:p>
    <w:p w14:paraId="466244D0" w14:textId="77777777" w:rsidR="00644C2D" w:rsidRDefault="00644C2D">
      <w:pPr>
        <w:pStyle w:val="ListParagraph"/>
        <w:spacing w:line="360" w:lineRule="auto"/>
        <w:jc w:val="both"/>
        <w:rPr>
          <w:sz w:val="26"/>
        </w:rPr>
        <w:sectPr w:rsidR="00644C2D" w:rsidSect="00647958">
          <w:pgSz w:w="11920" w:h="16850"/>
          <w:pgMar w:top="1440" w:right="1080" w:bottom="1440" w:left="1080" w:header="0" w:footer="950" w:gutter="0"/>
          <w:cols w:space="720"/>
          <w:docGrid w:linePitch="299"/>
        </w:sectPr>
      </w:pPr>
    </w:p>
    <w:p w14:paraId="42F6B116" w14:textId="77777777" w:rsidR="00644C2D" w:rsidRDefault="00000000">
      <w:pPr>
        <w:pStyle w:val="Heading2"/>
        <w:numPr>
          <w:ilvl w:val="1"/>
          <w:numId w:val="6"/>
        </w:numPr>
        <w:tabs>
          <w:tab w:val="left" w:pos="1544"/>
        </w:tabs>
        <w:spacing w:before="65"/>
        <w:ind w:left="1544" w:hanging="387"/>
      </w:pPr>
      <w:r>
        <w:rPr>
          <w:spacing w:val="-5"/>
        </w:rPr>
        <w:lastRenderedPageBreak/>
        <w:t>LITERATURE</w:t>
      </w:r>
      <w:r>
        <w:rPr>
          <w:spacing w:val="-6"/>
        </w:rPr>
        <w:t xml:space="preserve"> </w:t>
      </w:r>
      <w:r>
        <w:rPr>
          <w:spacing w:val="-2"/>
        </w:rPr>
        <w:t>SURVEY.</w:t>
      </w:r>
    </w:p>
    <w:p w14:paraId="0CF46473" w14:textId="77777777" w:rsidR="00644C2D" w:rsidRDefault="00644C2D">
      <w:pPr>
        <w:pStyle w:val="BodyText"/>
        <w:spacing w:before="11"/>
        <w:rPr>
          <w:b/>
        </w:rPr>
      </w:pPr>
    </w:p>
    <w:p w14:paraId="477E49C4" w14:textId="77777777" w:rsidR="00647958" w:rsidRPr="00647958" w:rsidRDefault="00647958" w:rsidP="00647958">
      <w:pPr>
        <w:pStyle w:val="BodyText"/>
        <w:spacing w:before="162" w:line="360" w:lineRule="auto"/>
        <w:ind w:left="1157" w:right="1152" w:firstLine="719"/>
        <w:jc w:val="both"/>
        <w:rPr>
          <w:bCs/>
          <w:lang w:val="en-IN"/>
        </w:rPr>
      </w:pPr>
      <w:r w:rsidRPr="00647958">
        <w:rPr>
          <w:b/>
          <w:bCs/>
          <w:lang w:val="en-IN"/>
        </w:rPr>
        <w:t>O. Ronneberger, P. Fischer, and T. Brox (2015), "U-Net: Convolutional Networks for Biomedical Image Segmentation":</w:t>
      </w:r>
      <w:r w:rsidRPr="00647958">
        <w:rPr>
          <w:b/>
          <w:lang w:val="en-IN"/>
        </w:rPr>
        <w:t xml:space="preserve"> </w:t>
      </w:r>
      <w:r w:rsidRPr="00647958">
        <w:rPr>
          <w:bCs/>
          <w:lang w:val="en-IN"/>
        </w:rPr>
        <w:t>This foundational paper introduces the U-Net architecture, consisting of a symmetric contracting path for context capture and an expanding path with skip connections for precise spatial localization. The authors demonstrate that the network can be trained end-to-end using very few annotated images through heavy use of data augmentation, achieving state-of-the-art results on biomedical segmentation challenges. This architecture forms the direct backbone of the encoder used in the proposed nuclei segmentation system, making it the most fundamental reference for this project.</w:t>
      </w:r>
    </w:p>
    <w:p w14:paraId="52E0C649" w14:textId="77777777" w:rsidR="00647958" w:rsidRPr="00647958" w:rsidRDefault="00647958" w:rsidP="00647958">
      <w:pPr>
        <w:pStyle w:val="BodyText"/>
        <w:spacing w:before="162" w:line="360" w:lineRule="auto"/>
        <w:ind w:left="1157" w:right="1152" w:firstLine="719"/>
        <w:jc w:val="both"/>
        <w:rPr>
          <w:b/>
          <w:lang w:val="en-IN"/>
        </w:rPr>
      </w:pPr>
      <w:r w:rsidRPr="00647958">
        <w:rPr>
          <w:b/>
          <w:bCs/>
          <w:lang w:val="en-IN"/>
        </w:rPr>
        <w:t xml:space="preserve">N. Kumar, R. Verma, S. Sharma, S. Bhargava, A. </w:t>
      </w:r>
      <w:proofErr w:type="spellStart"/>
      <w:r w:rsidRPr="00647958">
        <w:rPr>
          <w:b/>
          <w:bCs/>
          <w:lang w:val="en-IN"/>
        </w:rPr>
        <w:t>Vahadane</w:t>
      </w:r>
      <w:proofErr w:type="spellEnd"/>
      <w:r w:rsidRPr="00647958">
        <w:rPr>
          <w:b/>
          <w:bCs/>
          <w:lang w:val="en-IN"/>
        </w:rPr>
        <w:t>, and A. Sethi (2017), "A Dataset and a Technique for Generalized Nuclear Segmentation for Computational Pathology":</w:t>
      </w:r>
      <w:r w:rsidRPr="00647958">
        <w:rPr>
          <w:b/>
          <w:lang w:val="en-IN"/>
        </w:rPr>
        <w:t xml:space="preserve"> </w:t>
      </w:r>
      <w:r w:rsidRPr="00647958">
        <w:rPr>
          <w:bCs/>
          <w:lang w:val="en-IN"/>
        </w:rPr>
        <w:t xml:space="preserve">Kumar et al. introduce the </w:t>
      </w:r>
      <w:proofErr w:type="spellStart"/>
      <w:r w:rsidRPr="00647958">
        <w:rPr>
          <w:bCs/>
          <w:lang w:val="en-IN"/>
        </w:rPr>
        <w:t>MoNuSeg</w:t>
      </w:r>
      <w:proofErr w:type="spellEnd"/>
      <w:r w:rsidRPr="00647958">
        <w:rPr>
          <w:bCs/>
          <w:lang w:val="en-IN"/>
        </w:rPr>
        <w:t xml:space="preserve"> dataset, comprising H&amp;E-stained histopathology images from multiple organs with more than 21,000 painstakingly annotated nuclear boundaries, validated by a medical expert. The paper also proposes a generalized segmentation technique evaluated across diverse tissue types. This dataset serves as the primary benchmark used for training and evaluating all model variants developed in this project, making it directly foundational to the experimental setup</w:t>
      </w:r>
      <w:r w:rsidRPr="00647958">
        <w:rPr>
          <w:b/>
          <w:lang w:val="en-IN"/>
        </w:rPr>
        <w:t>.</w:t>
      </w:r>
    </w:p>
    <w:p w14:paraId="1423AF72" w14:textId="77777777" w:rsidR="00647958" w:rsidRPr="00647958" w:rsidRDefault="00647958" w:rsidP="00647958">
      <w:pPr>
        <w:pStyle w:val="BodyText"/>
        <w:spacing w:before="162" w:line="360" w:lineRule="auto"/>
        <w:ind w:left="1157" w:right="1152" w:firstLine="719"/>
        <w:jc w:val="both"/>
        <w:rPr>
          <w:bCs/>
          <w:lang w:val="en-IN"/>
        </w:rPr>
      </w:pPr>
      <w:r w:rsidRPr="00647958">
        <w:rPr>
          <w:b/>
          <w:bCs/>
          <w:lang w:val="en-IN"/>
        </w:rPr>
        <w:t xml:space="preserve">P. Naylor, M. </w:t>
      </w:r>
      <w:proofErr w:type="spellStart"/>
      <w:r w:rsidRPr="00647958">
        <w:rPr>
          <w:b/>
          <w:bCs/>
          <w:lang w:val="en-IN"/>
        </w:rPr>
        <w:t>Laé</w:t>
      </w:r>
      <w:proofErr w:type="spellEnd"/>
      <w:r w:rsidRPr="00647958">
        <w:rPr>
          <w:b/>
          <w:bCs/>
          <w:lang w:val="en-IN"/>
        </w:rPr>
        <w:t xml:space="preserve">, F. </w:t>
      </w:r>
      <w:proofErr w:type="spellStart"/>
      <w:r w:rsidRPr="00647958">
        <w:rPr>
          <w:b/>
          <w:bCs/>
          <w:lang w:val="en-IN"/>
        </w:rPr>
        <w:t>Reyal</w:t>
      </w:r>
      <w:proofErr w:type="spellEnd"/>
      <w:r w:rsidRPr="00647958">
        <w:rPr>
          <w:b/>
          <w:bCs/>
          <w:lang w:val="en-IN"/>
        </w:rPr>
        <w:t>, and T. Walter (2018), "Segmentation of Nuclei in Histopathology Images by Deep Regression of the Distance Map":</w:t>
      </w:r>
      <w:r w:rsidRPr="00647958">
        <w:rPr>
          <w:b/>
          <w:lang w:val="en-IN"/>
        </w:rPr>
        <w:t xml:space="preserve"> </w:t>
      </w:r>
      <w:r w:rsidRPr="00647958">
        <w:rPr>
          <w:bCs/>
          <w:lang w:val="en-IN"/>
        </w:rPr>
        <w:t>This work proposes training a CNN to regress the distance transform map of nuclei rather than a binary mask, arguing that distance-based representations better capture nuclear shape and inter-nuclei spacing. The predicted distance map is post-processed to recover individual nuclear instances. This approach directly motivates the inclusion of a distance transform prediction head in the proposed multi-task U-Net, validating the effectiveness of distance-based supervision for separating touching nuclei.</w:t>
      </w:r>
    </w:p>
    <w:p w14:paraId="380E627C" w14:textId="77777777" w:rsidR="00647958" w:rsidRPr="00647958" w:rsidRDefault="00647958" w:rsidP="00647958">
      <w:pPr>
        <w:pStyle w:val="BodyText"/>
        <w:spacing w:before="162" w:line="360" w:lineRule="auto"/>
        <w:ind w:left="1157" w:right="1152" w:firstLine="719"/>
        <w:jc w:val="both"/>
        <w:rPr>
          <w:bCs/>
          <w:lang w:val="en-IN"/>
        </w:rPr>
      </w:pPr>
      <w:r w:rsidRPr="00647958">
        <w:rPr>
          <w:b/>
          <w:bCs/>
          <w:lang w:val="en-IN"/>
        </w:rPr>
        <w:t>S. Graham, Q. D. Vu, S. E. A. Raza, A. Azam, Y. W. Tsang, J. T. Kwak, and N. Rajpoot (2019), "</w:t>
      </w:r>
      <w:proofErr w:type="spellStart"/>
      <w:r w:rsidRPr="00647958">
        <w:rPr>
          <w:b/>
          <w:bCs/>
          <w:lang w:val="en-IN"/>
        </w:rPr>
        <w:t>HoVer</w:t>
      </w:r>
      <w:proofErr w:type="spellEnd"/>
      <w:r w:rsidRPr="00647958">
        <w:rPr>
          <w:b/>
          <w:bCs/>
          <w:lang w:val="en-IN"/>
        </w:rPr>
        <w:t>-Net: Simultaneous Segmentation and Classification of Nuclei in Multi-Tissue Histology Images":</w:t>
      </w:r>
      <w:r w:rsidRPr="00647958">
        <w:rPr>
          <w:b/>
          <w:lang w:val="en-IN"/>
        </w:rPr>
        <w:t xml:space="preserve"> </w:t>
      </w:r>
      <w:proofErr w:type="spellStart"/>
      <w:r w:rsidRPr="00647958">
        <w:rPr>
          <w:bCs/>
          <w:lang w:val="en-IN"/>
        </w:rPr>
        <w:t>HoVer</w:t>
      </w:r>
      <w:proofErr w:type="spellEnd"/>
      <w:r w:rsidRPr="00647958">
        <w:rPr>
          <w:bCs/>
          <w:lang w:val="en-IN"/>
        </w:rPr>
        <w:t xml:space="preserve">-Net proposes a </w:t>
      </w:r>
      <w:r w:rsidRPr="00647958">
        <w:rPr>
          <w:bCs/>
          <w:lang w:val="en-IN"/>
        </w:rPr>
        <w:lastRenderedPageBreak/>
        <w:t>three-branch encoder-decoder network that simultaneously predicts a nuclear pixel mask, horizontal and vertical (</w:t>
      </w:r>
      <w:proofErr w:type="spellStart"/>
      <w:r w:rsidRPr="00647958">
        <w:rPr>
          <w:bCs/>
          <w:lang w:val="en-IN"/>
        </w:rPr>
        <w:t>HoVer</w:t>
      </w:r>
      <w:proofErr w:type="spellEnd"/>
      <w:r w:rsidRPr="00647958">
        <w:rPr>
          <w:bCs/>
          <w:lang w:val="en-IN"/>
        </w:rPr>
        <w:t xml:space="preserve">) distance maps from each pixel to its nucleus centroid, and a nuclear classification map. The </w:t>
      </w:r>
      <w:proofErr w:type="spellStart"/>
      <w:r w:rsidRPr="00647958">
        <w:rPr>
          <w:bCs/>
          <w:lang w:val="en-IN"/>
        </w:rPr>
        <w:t>HoVer</w:t>
      </w:r>
      <w:proofErr w:type="spellEnd"/>
      <w:r w:rsidRPr="00647958">
        <w:rPr>
          <w:bCs/>
          <w:lang w:val="en-IN"/>
        </w:rPr>
        <w:t xml:space="preserve"> branch is specifically designed to separate touching and overlapping nuclei during post-processing. This paper is highly relevant to the proposed system, as its multi-branch, multi-task design directly parallels the boundary-and-distance-aware architecture developed in this project, though the proposed system uses boundary maps rather than horizontal-vertical distance maps.</w:t>
      </w:r>
    </w:p>
    <w:p w14:paraId="1AE5001F" w14:textId="77777777" w:rsidR="00647958" w:rsidRPr="00647958" w:rsidRDefault="00647958" w:rsidP="00647958">
      <w:pPr>
        <w:pStyle w:val="BodyText"/>
        <w:spacing w:before="162" w:line="360" w:lineRule="auto"/>
        <w:ind w:left="1157" w:right="1152" w:firstLine="719"/>
        <w:jc w:val="both"/>
        <w:rPr>
          <w:lang w:val="en-IN"/>
        </w:rPr>
      </w:pPr>
      <w:r w:rsidRPr="00647958">
        <w:rPr>
          <w:b/>
          <w:bCs/>
          <w:lang w:val="en-IN"/>
        </w:rPr>
        <w:t>Y. Zhou, O. F. Onder, Q. Dou, E. Tsougenis, H. Chen, and P.-A. Heng (2019), "CIA-Net: Robust Nuclei Instance Segmentation with Contour-Aware Information Aggregation</w:t>
      </w:r>
      <w:r w:rsidRPr="00647958">
        <w:rPr>
          <w:lang w:val="en-IN"/>
        </w:rPr>
        <w:t>": CIA-Net proposes a dual-branch network that jointly predicts nuclei masks and their contours, with an information aggregation module that allows features from the contour-prediction branch to inform the mask-prediction branch and vice versa. This mutual feature sharing improves robustness against boundary ambiguity between adjacent nuclei. The concept of explicitly fusing boundary and mask information, as proposed in CIA-Net, closely aligns with the feature-fusion segmentation head used in the proposed boundary-aware U-Net.</w:t>
      </w:r>
    </w:p>
    <w:p w14:paraId="5E426D44" w14:textId="77777777" w:rsidR="00647958" w:rsidRPr="00647958" w:rsidRDefault="00647958" w:rsidP="00647958">
      <w:pPr>
        <w:pStyle w:val="BodyText"/>
        <w:spacing w:before="162" w:line="360" w:lineRule="auto"/>
        <w:ind w:left="1157" w:right="1152" w:firstLine="719"/>
        <w:jc w:val="both"/>
        <w:rPr>
          <w:b/>
          <w:lang w:val="en-IN"/>
        </w:rPr>
      </w:pPr>
      <w:r w:rsidRPr="00647958">
        <w:rPr>
          <w:b/>
          <w:bCs/>
          <w:lang w:val="en-IN"/>
        </w:rPr>
        <w:t xml:space="preserve">K. He, G. </w:t>
      </w:r>
      <w:proofErr w:type="spellStart"/>
      <w:r w:rsidRPr="00647958">
        <w:rPr>
          <w:b/>
          <w:bCs/>
          <w:lang w:val="en-IN"/>
        </w:rPr>
        <w:t>Gkioxari</w:t>
      </w:r>
      <w:proofErr w:type="spellEnd"/>
      <w:r w:rsidRPr="00647958">
        <w:rPr>
          <w:b/>
          <w:bCs/>
          <w:lang w:val="en-IN"/>
        </w:rPr>
        <w:t xml:space="preserve">, P. </w:t>
      </w:r>
      <w:proofErr w:type="spellStart"/>
      <w:r w:rsidRPr="00647958">
        <w:rPr>
          <w:b/>
          <w:bCs/>
          <w:lang w:val="en-IN"/>
        </w:rPr>
        <w:t>Dollár</w:t>
      </w:r>
      <w:proofErr w:type="spellEnd"/>
      <w:r w:rsidRPr="00647958">
        <w:rPr>
          <w:b/>
          <w:bCs/>
          <w:lang w:val="en-IN"/>
        </w:rPr>
        <w:t xml:space="preserve">, and R. </w:t>
      </w:r>
      <w:proofErr w:type="spellStart"/>
      <w:r w:rsidRPr="00647958">
        <w:rPr>
          <w:b/>
          <w:bCs/>
          <w:lang w:val="en-IN"/>
        </w:rPr>
        <w:t>Girshick</w:t>
      </w:r>
      <w:proofErr w:type="spellEnd"/>
      <w:r w:rsidRPr="00647958">
        <w:rPr>
          <w:b/>
          <w:bCs/>
          <w:lang w:val="en-IN"/>
        </w:rPr>
        <w:t xml:space="preserve"> (2017), "Mask R-CNN":</w:t>
      </w:r>
      <w:r w:rsidRPr="00647958">
        <w:rPr>
          <w:b/>
          <w:lang w:val="en-IN"/>
        </w:rPr>
        <w:t xml:space="preserve"> </w:t>
      </w:r>
      <w:r w:rsidRPr="00647958">
        <w:rPr>
          <w:bCs/>
          <w:lang w:val="en-IN"/>
        </w:rPr>
        <w:t>Mask R-CNN extends the Faster R-CNN object detection framework with an additional branch for predicting segmentation masks on each detected region of interest, enabling instance-level segmentation. Although originally developed for natural image segmentation, Mask R-CNN has since been widely adapted for nuclei instance segmentation tasks. Reviewing this architecture helps contextualize region-proposal-based instance segmentation as an alternative paradigm to the encoder-decoder, boundary-aware approach adopted in this project.</w:t>
      </w:r>
    </w:p>
    <w:p w14:paraId="3566B8E6" w14:textId="77777777" w:rsidR="00647958" w:rsidRPr="00647958" w:rsidRDefault="00647958" w:rsidP="00647958">
      <w:pPr>
        <w:pStyle w:val="BodyText"/>
        <w:spacing w:before="162" w:line="360" w:lineRule="auto"/>
        <w:ind w:left="1157" w:right="1152" w:firstLine="719"/>
        <w:jc w:val="both"/>
        <w:rPr>
          <w:bCs/>
          <w:lang w:val="en-IN"/>
        </w:rPr>
      </w:pPr>
      <w:r w:rsidRPr="00647958">
        <w:rPr>
          <w:b/>
          <w:bCs/>
          <w:lang w:val="en-IN"/>
        </w:rPr>
        <w:t xml:space="preserve">B. </w:t>
      </w:r>
      <w:proofErr w:type="spellStart"/>
      <w:r w:rsidRPr="00647958">
        <w:rPr>
          <w:b/>
          <w:bCs/>
          <w:lang w:val="en-IN"/>
        </w:rPr>
        <w:t>Bancher</w:t>
      </w:r>
      <w:proofErr w:type="spellEnd"/>
      <w:r w:rsidRPr="00647958">
        <w:rPr>
          <w:b/>
          <w:bCs/>
          <w:lang w:val="en-IN"/>
        </w:rPr>
        <w:t xml:space="preserve">, A. Mahbod, I. Ellinger, R. Ecker, and G. </w:t>
      </w:r>
      <w:proofErr w:type="spellStart"/>
      <w:r w:rsidRPr="00647958">
        <w:rPr>
          <w:b/>
          <w:bCs/>
          <w:lang w:val="en-IN"/>
        </w:rPr>
        <w:t>Dorffner</w:t>
      </w:r>
      <w:proofErr w:type="spellEnd"/>
      <w:r w:rsidRPr="00647958">
        <w:rPr>
          <w:b/>
          <w:bCs/>
          <w:lang w:val="en-IN"/>
        </w:rPr>
        <w:t xml:space="preserve"> (2021), "Improving Mask R-CNN for Nuclei Instance Segmentation in </w:t>
      </w:r>
      <w:proofErr w:type="spellStart"/>
      <w:r w:rsidRPr="00647958">
        <w:rPr>
          <w:b/>
          <w:bCs/>
          <w:lang w:val="en-IN"/>
        </w:rPr>
        <w:t>Hematoxylin</w:t>
      </w:r>
      <w:proofErr w:type="spellEnd"/>
      <w:r w:rsidRPr="00647958">
        <w:rPr>
          <w:b/>
          <w:bCs/>
          <w:lang w:val="en-IN"/>
        </w:rPr>
        <w:t xml:space="preserve"> &amp; Eosin-Stained Histological Images":</w:t>
      </w:r>
      <w:r w:rsidRPr="00647958">
        <w:rPr>
          <w:b/>
          <w:lang w:val="en-IN"/>
        </w:rPr>
        <w:t xml:space="preserve"> </w:t>
      </w:r>
      <w:r w:rsidRPr="00647958">
        <w:rPr>
          <w:bCs/>
          <w:lang w:val="en-IN"/>
        </w:rPr>
        <w:t xml:space="preserve">This study adapts and improves Mask R-CNN specifically for nuclei segmentation in H&amp;E-stained images, addressing challenges such as small object size and dense clustering through architectural and training modifications. The paper's detailed analysis of Mask R-CNN's limitations for nuclei </w:t>
      </w:r>
      <w:r w:rsidRPr="00647958">
        <w:rPr>
          <w:bCs/>
          <w:lang w:val="en-IN"/>
        </w:rPr>
        <w:lastRenderedPageBreak/>
        <w:t>segmentation—particularly its comparatively weaker performance on tightly clustered nuclei relative to distance- or boundary-aware methods—reinforces the design rationale for adopting a boundary-aware, encoder-decoder approach in the proposed system.</w:t>
      </w:r>
    </w:p>
    <w:p w14:paraId="40D0184F" w14:textId="77777777" w:rsidR="00647958" w:rsidRPr="00647958" w:rsidRDefault="00647958" w:rsidP="00647958">
      <w:pPr>
        <w:pStyle w:val="BodyText"/>
        <w:spacing w:before="162" w:line="360" w:lineRule="auto"/>
        <w:ind w:left="1157" w:right="1152" w:firstLine="719"/>
        <w:jc w:val="both"/>
        <w:rPr>
          <w:bCs/>
          <w:lang w:val="en-IN"/>
        </w:rPr>
      </w:pPr>
      <w:r w:rsidRPr="00647958">
        <w:rPr>
          <w:b/>
          <w:bCs/>
          <w:lang w:val="en-IN"/>
        </w:rPr>
        <w:t xml:space="preserve">M. Weigert and U. Schmidt (2022), "Nuclei Instance Segmentation and Classification in Histopathology Images with </w:t>
      </w:r>
      <w:proofErr w:type="spellStart"/>
      <w:r w:rsidRPr="00647958">
        <w:rPr>
          <w:b/>
          <w:bCs/>
          <w:lang w:val="en-IN"/>
        </w:rPr>
        <w:t>StarDist</w:t>
      </w:r>
      <w:proofErr w:type="spellEnd"/>
      <w:r w:rsidRPr="00647958">
        <w:rPr>
          <w:b/>
          <w:bCs/>
          <w:lang w:val="en-IN"/>
        </w:rPr>
        <w:t>":</w:t>
      </w:r>
      <w:r w:rsidRPr="00647958">
        <w:rPr>
          <w:b/>
          <w:lang w:val="en-IN"/>
        </w:rPr>
        <w:t xml:space="preserve"> </w:t>
      </w:r>
      <w:proofErr w:type="spellStart"/>
      <w:r w:rsidRPr="00647958">
        <w:rPr>
          <w:bCs/>
          <w:lang w:val="en-IN"/>
        </w:rPr>
        <w:t>StarDist</w:t>
      </w:r>
      <w:proofErr w:type="spellEnd"/>
      <w:r w:rsidRPr="00647958">
        <w:rPr>
          <w:bCs/>
          <w:lang w:val="en-IN"/>
        </w:rPr>
        <w:t xml:space="preserve"> proposes representing each nucleus using a star-convex polygon predicted via radial distances from a candidate </w:t>
      </w:r>
      <w:proofErr w:type="spellStart"/>
      <w:r w:rsidRPr="00647958">
        <w:rPr>
          <w:bCs/>
          <w:lang w:val="en-IN"/>
        </w:rPr>
        <w:t>center</w:t>
      </w:r>
      <w:proofErr w:type="spellEnd"/>
      <w:r w:rsidRPr="00647958">
        <w:rPr>
          <w:bCs/>
          <w:lang w:val="en-IN"/>
        </w:rPr>
        <w:t xml:space="preserve"> pixel, rather than a pixel-wise mask, which is particularly effective for round or convex nuclear shapes. Non-maximum suppression is then used to resolve overlapping candidate shapes into distinct instances. This paper offers an alternative shape-representation strategy to mask-based segmentation, providing useful context for evaluating the effectiveness of the proposed boundary-and-distance-map-based representation used in this project.</w:t>
      </w:r>
    </w:p>
    <w:p w14:paraId="0A4176DA" w14:textId="77777777" w:rsidR="00647958" w:rsidRPr="00647958" w:rsidRDefault="00647958" w:rsidP="00647958">
      <w:pPr>
        <w:pStyle w:val="BodyText"/>
        <w:spacing w:before="162" w:line="360" w:lineRule="auto"/>
        <w:ind w:left="1157" w:right="1152" w:firstLine="719"/>
        <w:jc w:val="both"/>
        <w:rPr>
          <w:b/>
          <w:lang w:val="en-IN"/>
        </w:rPr>
      </w:pPr>
      <w:r w:rsidRPr="00647958">
        <w:rPr>
          <w:b/>
          <w:bCs/>
          <w:lang w:val="en-IN"/>
        </w:rPr>
        <w:t>J. Wang, S. Yang, D. M. Rong, and X. Zhan (2023), "A Comprehensive Overview of Computational Nuclei Segmentation Methods in Digital Pathology":</w:t>
      </w:r>
      <w:r w:rsidRPr="00647958">
        <w:rPr>
          <w:b/>
          <w:lang w:val="en-IN"/>
        </w:rPr>
        <w:t xml:space="preserve"> </w:t>
      </w:r>
      <w:r w:rsidRPr="00647958">
        <w:rPr>
          <w:bCs/>
          <w:lang w:val="en-IN"/>
        </w:rPr>
        <w:t xml:space="preserve">This survey paper systematically reviews classical, machine learning-based, and deep learning-based nuclei segmentation methods, along with benchmark datasets (including </w:t>
      </w:r>
      <w:proofErr w:type="spellStart"/>
      <w:r w:rsidRPr="00647958">
        <w:rPr>
          <w:bCs/>
          <w:lang w:val="en-IN"/>
        </w:rPr>
        <w:t>MoNuSeg</w:t>
      </w:r>
      <w:proofErr w:type="spellEnd"/>
      <w:r w:rsidRPr="00647958">
        <w:rPr>
          <w:bCs/>
          <w:lang w:val="en-IN"/>
        </w:rPr>
        <w:t xml:space="preserve">, TNBC, and CPM17) and standard evaluation metrics such as Dice, </w:t>
      </w:r>
      <w:proofErr w:type="spellStart"/>
      <w:r w:rsidRPr="00647958">
        <w:rPr>
          <w:bCs/>
          <w:lang w:val="en-IN"/>
        </w:rPr>
        <w:t>IoU</w:t>
      </w:r>
      <w:proofErr w:type="spellEnd"/>
      <w:r w:rsidRPr="00647958">
        <w:rPr>
          <w:bCs/>
          <w:lang w:val="en-IN"/>
        </w:rPr>
        <w:t>, AJI, and Panoptic Quality (PQ). The paper's comparative performance analysis across methods provides valuable context for selecting appropriate evaluation metrics and understanding the relative strengths of boundary-aware versus purely mask-based segmentation approaches, directly informing the evaluation strategy adopted in this project</w:t>
      </w:r>
      <w:r w:rsidRPr="00647958">
        <w:rPr>
          <w:b/>
          <w:lang w:val="en-IN"/>
        </w:rPr>
        <w:t>.</w:t>
      </w:r>
    </w:p>
    <w:p w14:paraId="0C794F1B" w14:textId="77777777" w:rsidR="00647958" w:rsidRPr="00647958" w:rsidRDefault="00647958" w:rsidP="00647958">
      <w:pPr>
        <w:pStyle w:val="BodyText"/>
        <w:spacing w:before="162" w:line="360" w:lineRule="auto"/>
        <w:ind w:left="1157" w:right="1152" w:firstLine="719"/>
        <w:jc w:val="both"/>
        <w:rPr>
          <w:bCs/>
          <w:lang w:val="en-IN"/>
        </w:rPr>
      </w:pPr>
      <w:r w:rsidRPr="00647958">
        <w:rPr>
          <w:b/>
          <w:bCs/>
          <w:lang w:val="en-IN"/>
        </w:rPr>
        <w:t>H. Lin, Y. Chen, Q. Wang, and Z. Li (2022), "</w:t>
      </w:r>
      <w:proofErr w:type="spellStart"/>
      <w:r w:rsidRPr="00647958">
        <w:rPr>
          <w:b/>
          <w:bCs/>
          <w:lang w:val="en-IN"/>
        </w:rPr>
        <w:t>TSHVNet</w:t>
      </w:r>
      <w:proofErr w:type="spellEnd"/>
      <w:r w:rsidRPr="00647958">
        <w:rPr>
          <w:b/>
          <w:bCs/>
          <w:lang w:val="en-IN"/>
        </w:rPr>
        <w:t xml:space="preserve">: Simultaneous Nuclear Instance Segmentation and Classification in Histopathological Images Based on </w:t>
      </w:r>
      <w:proofErr w:type="spellStart"/>
      <w:r w:rsidRPr="00647958">
        <w:rPr>
          <w:b/>
          <w:bCs/>
          <w:lang w:val="en-IN"/>
        </w:rPr>
        <w:t>Multiattention</w:t>
      </w:r>
      <w:proofErr w:type="spellEnd"/>
      <w:r w:rsidRPr="00647958">
        <w:rPr>
          <w:b/>
          <w:bCs/>
          <w:lang w:val="en-IN"/>
        </w:rPr>
        <w:t xml:space="preserve"> Mechanisms":</w:t>
      </w:r>
      <w:r w:rsidRPr="00647958">
        <w:rPr>
          <w:b/>
          <w:lang w:val="en-IN"/>
        </w:rPr>
        <w:t xml:space="preserve"> </w:t>
      </w:r>
      <w:proofErr w:type="spellStart"/>
      <w:r w:rsidRPr="00647958">
        <w:rPr>
          <w:bCs/>
          <w:lang w:val="en-IN"/>
        </w:rPr>
        <w:t>TSHVNet</w:t>
      </w:r>
      <w:proofErr w:type="spellEnd"/>
      <w:r w:rsidRPr="00647958">
        <w:rPr>
          <w:bCs/>
          <w:lang w:val="en-IN"/>
        </w:rPr>
        <w:t xml:space="preserve"> integrates Transformer-based and </w:t>
      </w:r>
      <w:proofErr w:type="spellStart"/>
      <w:r w:rsidRPr="00647958">
        <w:rPr>
          <w:bCs/>
          <w:lang w:val="en-IN"/>
        </w:rPr>
        <w:t>SimAM</w:t>
      </w:r>
      <w:proofErr w:type="spellEnd"/>
      <w:r w:rsidRPr="00647958">
        <w:rPr>
          <w:bCs/>
          <w:lang w:val="en-IN"/>
        </w:rPr>
        <w:t xml:space="preserve"> attention modules into the </w:t>
      </w:r>
      <w:proofErr w:type="spellStart"/>
      <w:r w:rsidRPr="00647958">
        <w:rPr>
          <w:bCs/>
          <w:lang w:val="en-IN"/>
        </w:rPr>
        <w:t>HoVer</w:t>
      </w:r>
      <w:proofErr w:type="spellEnd"/>
      <w:r w:rsidRPr="00647958">
        <w:rPr>
          <w:bCs/>
          <w:lang w:val="en-IN"/>
        </w:rPr>
        <w:t xml:space="preserve">-Net framework to better capture long-range dependencies between nuclear instances and to focus network attention on relevant nuclear regions. The authors report improved instance separation in densely clustered regions compared to the original </w:t>
      </w:r>
      <w:proofErr w:type="spellStart"/>
      <w:r w:rsidRPr="00647958">
        <w:rPr>
          <w:bCs/>
          <w:lang w:val="en-IN"/>
        </w:rPr>
        <w:t>HoVer</w:t>
      </w:r>
      <w:proofErr w:type="spellEnd"/>
      <w:r w:rsidRPr="00647958">
        <w:rPr>
          <w:bCs/>
          <w:lang w:val="en-IN"/>
        </w:rPr>
        <w:t xml:space="preserve">-Net. This paper illustrates a promising future direction—incorporating attention mechanisms into </w:t>
      </w:r>
      <w:r w:rsidRPr="00647958">
        <w:rPr>
          <w:bCs/>
          <w:lang w:val="en-IN"/>
        </w:rPr>
        <w:lastRenderedPageBreak/>
        <w:t>boundary/distance-aware architectures—which is identified as a potential enhancement beyond the scope of the current multi-task U-Net implementation.</w:t>
      </w:r>
    </w:p>
    <w:p w14:paraId="78F11A78" w14:textId="415DD341" w:rsidR="00644C2D" w:rsidRPr="00647958" w:rsidRDefault="00000000">
      <w:pPr>
        <w:pStyle w:val="BodyText"/>
        <w:spacing w:before="162" w:line="360" w:lineRule="auto"/>
        <w:ind w:left="1157" w:right="1152" w:firstLine="719"/>
        <w:jc w:val="both"/>
        <w:rPr>
          <w:bCs/>
        </w:rPr>
      </w:pPr>
      <w:r w:rsidRPr="00647958">
        <w:rPr>
          <w:bCs/>
          <w:spacing w:val="-2"/>
        </w:rPr>
        <w:t>.</w:t>
      </w:r>
    </w:p>
    <w:p w14:paraId="549161E2" w14:textId="77777777" w:rsidR="00644C2D" w:rsidRDefault="00644C2D">
      <w:pPr>
        <w:pStyle w:val="BodyText"/>
        <w:spacing w:line="360" w:lineRule="auto"/>
        <w:jc w:val="both"/>
        <w:sectPr w:rsidR="00644C2D">
          <w:pgSz w:w="11920" w:h="16850"/>
          <w:pgMar w:top="1360" w:right="283" w:bottom="1180" w:left="283" w:header="0" w:footer="950" w:gutter="0"/>
          <w:cols w:space="720"/>
        </w:sectPr>
      </w:pPr>
    </w:p>
    <w:p w14:paraId="6864F158" w14:textId="6C6E99C7" w:rsidR="00644C2D" w:rsidRDefault="006E1060" w:rsidP="006E1060">
      <w:pPr>
        <w:pStyle w:val="Heading1"/>
        <w:ind w:left="1172"/>
        <w:jc w:val="left"/>
      </w:pPr>
      <w:r>
        <w:rPr>
          <w:spacing w:val="-2"/>
        </w:rPr>
        <w:lastRenderedPageBreak/>
        <w:t xml:space="preserve">                                               CHAPTER</w:t>
      </w:r>
      <w:r>
        <w:rPr>
          <w:spacing w:val="-4"/>
        </w:rPr>
        <w:t xml:space="preserve"> </w:t>
      </w:r>
      <w:r>
        <w:rPr>
          <w:spacing w:val="-10"/>
        </w:rPr>
        <w:t>3</w:t>
      </w:r>
    </w:p>
    <w:p w14:paraId="4FD64293" w14:textId="77777777" w:rsidR="00644C2D" w:rsidRDefault="00000000" w:rsidP="006E1060">
      <w:pPr>
        <w:pStyle w:val="Heading2"/>
        <w:spacing w:before="162"/>
        <w:ind w:left="0" w:right="1164" w:firstLine="0"/>
        <w:jc w:val="center"/>
      </w:pPr>
      <w:r>
        <w:rPr>
          <w:spacing w:val="-2"/>
        </w:rPr>
        <w:t>SYSTEM</w:t>
      </w:r>
      <w:r>
        <w:rPr>
          <w:spacing w:val="-10"/>
        </w:rPr>
        <w:t xml:space="preserve"> </w:t>
      </w:r>
      <w:r>
        <w:rPr>
          <w:spacing w:val="-2"/>
        </w:rPr>
        <w:t>DESIGN</w:t>
      </w:r>
    </w:p>
    <w:p w14:paraId="435ADF44" w14:textId="77777777" w:rsidR="00644C2D" w:rsidRDefault="00644C2D">
      <w:pPr>
        <w:spacing w:line="360" w:lineRule="auto"/>
        <w:jc w:val="both"/>
        <w:rPr>
          <w:sz w:val="26"/>
        </w:rPr>
      </w:pPr>
    </w:p>
    <w:p w14:paraId="7D36D28A" w14:textId="77777777" w:rsidR="006E1060" w:rsidRPr="006E1060" w:rsidRDefault="006E1060" w:rsidP="006E1060">
      <w:pPr>
        <w:spacing w:before="162" w:line="360" w:lineRule="auto"/>
        <w:ind w:left="1162" w:right="1162"/>
        <w:jc w:val="both"/>
        <w:rPr>
          <w:b/>
          <w:bCs/>
          <w:sz w:val="26"/>
          <w:szCs w:val="26"/>
          <w:lang w:val="en-IN"/>
        </w:rPr>
      </w:pPr>
      <w:r w:rsidRPr="006E1060">
        <w:rPr>
          <w:sz w:val="26"/>
          <w:szCs w:val="26"/>
        </w:rPr>
        <w:t xml:space="preserve"> </w:t>
      </w:r>
      <w:r w:rsidRPr="006E1060">
        <w:rPr>
          <w:b/>
          <w:bCs/>
          <w:sz w:val="26"/>
          <w:szCs w:val="26"/>
          <w:lang w:val="en-IN"/>
        </w:rPr>
        <w:t>3.1 DATASET DESCRIPTION</w:t>
      </w:r>
    </w:p>
    <w:p w14:paraId="3B37F856" w14:textId="77777777" w:rsidR="006E1060" w:rsidRDefault="006E1060" w:rsidP="006E1060">
      <w:pPr>
        <w:spacing w:before="162" w:line="360" w:lineRule="auto"/>
        <w:ind w:left="1162" w:right="1162"/>
        <w:jc w:val="both"/>
        <w:rPr>
          <w:sz w:val="26"/>
          <w:lang w:val="en-IN"/>
        </w:rPr>
      </w:pPr>
      <w:r w:rsidRPr="006E1060">
        <w:rPr>
          <w:sz w:val="26"/>
          <w:lang w:val="en-IN"/>
        </w:rPr>
        <w:t xml:space="preserve">The dataset forms the foundation of the proposed nuclei segmentation system, providing both the raw histopathology images and the ground truth annotations required to train and evaluate the deep learning models. This project uses the </w:t>
      </w:r>
      <w:proofErr w:type="spellStart"/>
      <w:r w:rsidRPr="006E1060">
        <w:rPr>
          <w:b/>
          <w:bCs/>
          <w:sz w:val="26"/>
          <w:lang w:val="en-IN"/>
        </w:rPr>
        <w:t>MoNuSeg</w:t>
      </w:r>
      <w:proofErr w:type="spellEnd"/>
      <w:r w:rsidRPr="006E1060">
        <w:rPr>
          <w:b/>
          <w:bCs/>
          <w:sz w:val="26"/>
          <w:lang w:val="en-IN"/>
        </w:rPr>
        <w:t xml:space="preserve"> 2018 (Multi-Organ Nuclei Segmentation) dataset</w:t>
      </w:r>
      <w:r w:rsidRPr="006E1060">
        <w:rPr>
          <w:sz w:val="26"/>
          <w:lang w:val="en-IN"/>
        </w:rPr>
        <w:t>, obtained from Kaggle (</w:t>
      </w:r>
      <w:hyperlink r:id="rId12" w:history="1">
        <w:r w:rsidRPr="006E1060">
          <w:rPr>
            <w:rStyle w:val="Hyperlink"/>
            <w:sz w:val="26"/>
            <w:lang w:val="en-IN"/>
          </w:rPr>
          <w:t>https://www.kaggle.com/datasets/tuanledinh/monuseg2018z</w:t>
        </w:r>
      </w:hyperlink>
      <w:r w:rsidRPr="006E1060">
        <w:rPr>
          <w:sz w:val="26"/>
          <w:lang w:val="en-IN"/>
        </w:rPr>
        <w:t>), which was originally released as part of the MICCAI 2018 Multi-Organ Nuclei Segmentation Challenge. The dataset consists of H&amp;E-stained histopathology image tiles of size 1000×1000 pixels, captured at 40× magnification from The Cancer Genome Atlas (TCGA) archive, covering multiple human organs including breast, liver, kidney, prostate, bladder, colon, and stomach tissue. Each image is accompanied by an XML annotation file containing manually delineated nuclear boundary polygons, which are used to generate the ground truth instance masks required for supervised training. The dataset provides diverse nuclear shapes, sizes, staining intensities, and packing densities across organs, making it well-suited for evaluating the generalization capability of the proposed segmentation models. From the raw XML annotations, three complementary target representations are derived for training: (</w:t>
      </w:r>
      <w:proofErr w:type="spellStart"/>
      <w:r w:rsidRPr="006E1060">
        <w:rPr>
          <w:sz w:val="26"/>
          <w:lang w:val="en-IN"/>
        </w:rPr>
        <w:t>i</w:t>
      </w:r>
      <w:proofErr w:type="spellEnd"/>
      <w:r w:rsidRPr="006E1060">
        <w:rPr>
          <w:sz w:val="26"/>
          <w:lang w:val="en-IN"/>
        </w:rPr>
        <w:t xml:space="preserve">) an instance-level nucleus mask distinguishing each nucleus as a separate </w:t>
      </w:r>
      <w:proofErr w:type="spellStart"/>
      <w:r w:rsidRPr="006E1060">
        <w:rPr>
          <w:sz w:val="26"/>
          <w:lang w:val="en-IN"/>
        </w:rPr>
        <w:t>labeled</w:t>
      </w:r>
      <w:proofErr w:type="spellEnd"/>
      <w:r w:rsidRPr="006E1060">
        <w:rPr>
          <w:sz w:val="26"/>
          <w:lang w:val="en-IN"/>
        </w:rPr>
        <w:t xml:space="preserve"> object, (ii) a binary boundary map highlighting the outer contour of each nucleus, and (iii) a distance transform map encoding each foreground pixel's distance to the nearest boundary. These derived representations, generated during the data preparation stage, directly supervise the multiple prediction heads of the proposed boundary-aware, multi-task U-Net architecture. The dataset is split into training and testing subsets, with data augmentation techniques—such as random rotation, flipping, and elastic deformation—applied during training to improve model robustness and compensate for the relatively limited number of annotated images typical of medical imaging datasets.</w:t>
      </w:r>
    </w:p>
    <w:p w14:paraId="656CB18E" w14:textId="77777777" w:rsidR="00205222" w:rsidRPr="006E1060" w:rsidRDefault="00205222" w:rsidP="006E1060">
      <w:pPr>
        <w:spacing w:before="162" w:line="360" w:lineRule="auto"/>
        <w:ind w:left="1162" w:right="1162"/>
        <w:jc w:val="both"/>
        <w:rPr>
          <w:sz w:val="26"/>
          <w:lang w:val="en-IN"/>
        </w:rPr>
      </w:pPr>
    </w:p>
    <w:p w14:paraId="6D3ECCFD" w14:textId="77777777" w:rsidR="006E1060" w:rsidRPr="006E1060" w:rsidRDefault="006E1060" w:rsidP="006E1060">
      <w:pPr>
        <w:spacing w:before="162" w:line="360" w:lineRule="auto"/>
        <w:ind w:left="1162" w:right="1162"/>
        <w:jc w:val="both"/>
        <w:rPr>
          <w:b/>
          <w:bCs/>
          <w:sz w:val="26"/>
          <w:lang w:val="en-IN"/>
        </w:rPr>
      </w:pPr>
      <w:r w:rsidRPr="006E1060">
        <w:rPr>
          <w:b/>
          <w:bCs/>
          <w:sz w:val="26"/>
          <w:lang w:val="en-IN"/>
        </w:rPr>
        <w:lastRenderedPageBreak/>
        <w:t>3.2 DEVELOPMENT ENVIRONMENT</w:t>
      </w:r>
    </w:p>
    <w:p w14:paraId="1D4AE645" w14:textId="77777777" w:rsidR="006E1060" w:rsidRPr="006E1060" w:rsidRDefault="006E1060" w:rsidP="006E1060">
      <w:pPr>
        <w:spacing w:before="162" w:line="360" w:lineRule="auto"/>
        <w:ind w:left="1162" w:right="1162"/>
        <w:jc w:val="both"/>
        <w:rPr>
          <w:sz w:val="26"/>
          <w:lang w:val="en-IN"/>
        </w:rPr>
      </w:pPr>
      <w:r w:rsidRPr="006E1060">
        <w:rPr>
          <w:sz w:val="26"/>
          <w:lang w:val="en-IN"/>
        </w:rPr>
        <w:t>The development environment provides the computational and software foundation required to build, train, and evaluate the proposed nuclei segmentation models. Given the computationally intensive nature of training deep convolutional networks on high-resolution histopathology images, a GPU-accelerated environment is essential to ensure feasible training times.</w:t>
      </w:r>
    </w:p>
    <w:p w14:paraId="5D70AF52" w14:textId="77777777" w:rsidR="006E1060" w:rsidRPr="006E1060" w:rsidRDefault="006E1060" w:rsidP="006E1060">
      <w:pPr>
        <w:spacing w:before="162" w:line="360" w:lineRule="auto"/>
        <w:ind w:left="1162" w:right="1162"/>
        <w:jc w:val="both"/>
        <w:rPr>
          <w:b/>
          <w:bCs/>
          <w:sz w:val="26"/>
          <w:lang w:val="en-IN"/>
        </w:rPr>
      </w:pPr>
      <w:r w:rsidRPr="006E1060">
        <w:rPr>
          <w:b/>
          <w:bCs/>
          <w:sz w:val="26"/>
          <w:lang w:val="en-IN"/>
        </w:rPr>
        <w:t>3.2.1 Hardware Specifications</w:t>
      </w:r>
    </w:p>
    <w:p w14:paraId="4702B6DA" w14:textId="77777777" w:rsidR="006E1060" w:rsidRPr="006E1060" w:rsidRDefault="006E1060" w:rsidP="006E1060">
      <w:pPr>
        <w:spacing w:before="162" w:line="360" w:lineRule="auto"/>
        <w:ind w:left="1162" w:right="1162"/>
        <w:jc w:val="both"/>
        <w:rPr>
          <w:sz w:val="26"/>
          <w:lang w:val="en-IN"/>
        </w:rPr>
      </w:pPr>
      <w:r w:rsidRPr="006E1060">
        <w:rPr>
          <w:b/>
          <w:bCs/>
          <w:sz w:val="26"/>
          <w:lang w:val="en-IN"/>
        </w:rPr>
        <w:t>Table 3.1 Hardware Specifications</w:t>
      </w:r>
    </w:p>
    <w:tbl>
      <w:tblPr>
        <w:tblW w:w="9974" w:type="dxa"/>
        <w:tblCellSpacing w:w="15" w:type="dxa"/>
        <w:tblInd w:w="619" w:type="dxa"/>
        <w:tblCellMar>
          <w:top w:w="15" w:type="dxa"/>
          <w:left w:w="15" w:type="dxa"/>
          <w:bottom w:w="15" w:type="dxa"/>
          <w:right w:w="15" w:type="dxa"/>
        </w:tblCellMar>
        <w:tblLook w:val="04A0" w:firstRow="1" w:lastRow="0" w:firstColumn="1" w:lastColumn="0" w:noHBand="0" w:noVBand="1"/>
      </w:tblPr>
      <w:tblGrid>
        <w:gridCol w:w="629"/>
        <w:gridCol w:w="3062"/>
        <w:gridCol w:w="6283"/>
      </w:tblGrid>
      <w:tr w:rsidR="00205222" w:rsidRPr="006E1060" w14:paraId="7480855A" w14:textId="77777777" w:rsidTr="00205222">
        <w:trPr>
          <w:trHeight w:val="559"/>
          <w:tblHeader/>
          <w:tblCellSpacing w:w="15" w:type="dxa"/>
        </w:trPr>
        <w:tc>
          <w:tcPr>
            <w:tcW w:w="584" w:type="dxa"/>
            <w:tcBorders>
              <w:right w:val="single" w:sz="4" w:space="0" w:color="auto"/>
            </w:tcBorders>
            <w:vAlign w:val="center"/>
            <w:hideMark/>
          </w:tcPr>
          <w:p w14:paraId="4E2DAFC6" w14:textId="43C3B75D" w:rsidR="00205222" w:rsidRPr="006E1060" w:rsidRDefault="00205222" w:rsidP="00205222">
            <w:pPr>
              <w:spacing w:before="162" w:line="360" w:lineRule="auto"/>
              <w:ind w:right="1162"/>
              <w:jc w:val="both"/>
              <w:rPr>
                <w:b/>
                <w:bCs/>
                <w:sz w:val="26"/>
                <w:lang w:val="en-IN"/>
              </w:rPr>
            </w:pPr>
          </w:p>
        </w:tc>
        <w:tc>
          <w:tcPr>
            <w:tcW w:w="2803" w:type="dxa"/>
            <w:tcBorders>
              <w:top w:val="single" w:sz="4" w:space="0" w:color="auto"/>
              <w:left w:val="single" w:sz="4" w:space="0" w:color="auto"/>
              <w:right w:val="single" w:sz="4" w:space="0" w:color="auto"/>
            </w:tcBorders>
            <w:vAlign w:val="center"/>
          </w:tcPr>
          <w:p w14:paraId="0B472784" w14:textId="77777777" w:rsidR="00205222" w:rsidRPr="006E1060" w:rsidRDefault="00205222" w:rsidP="00205222">
            <w:pPr>
              <w:spacing w:before="162" w:line="360" w:lineRule="auto"/>
              <w:ind w:left="418" w:right="1162"/>
              <w:jc w:val="both"/>
              <w:rPr>
                <w:b/>
                <w:bCs/>
                <w:sz w:val="26"/>
                <w:lang w:val="en-IN"/>
              </w:rPr>
            </w:pPr>
            <w:r w:rsidRPr="006E1060">
              <w:rPr>
                <w:b/>
                <w:bCs/>
                <w:sz w:val="26"/>
                <w:lang w:val="en-IN"/>
              </w:rPr>
              <w:t>Components</w:t>
            </w:r>
          </w:p>
        </w:tc>
        <w:tc>
          <w:tcPr>
            <w:tcW w:w="0" w:type="auto"/>
            <w:tcBorders>
              <w:top w:val="single" w:sz="4" w:space="0" w:color="auto"/>
              <w:right w:val="single" w:sz="4" w:space="0" w:color="auto"/>
            </w:tcBorders>
            <w:vAlign w:val="center"/>
            <w:hideMark/>
          </w:tcPr>
          <w:p w14:paraId="49BD0BF5" w14:textId="48E81A56" w:rsidR="00205222" w:rsidRPr="006E1060" w:rsidRDefault="00205222" w:rsidP="006E1060">
            <w:pPr>
              <w:spacing w:before="162" w:line="360" w:lineRule="auto"/>
              <w:ind w:left="1162" w:right="1162"/>
              <w:jc w:val="both"/>
              <w:rPr>
                <w:b/>
                <w:bCs/>
                <w:sz w:val="26"/>
                <w:lang w:val="en-IN"/>
              </w:rPr>
            </w:pPr>
            <w:r w:rsidRPr="006E1060">
              <w:rPr>
                <w:b/>
                <w:bCs/>
                <w:sz w:val="26"/>
                <w:lang w:val="en-IN"/>
              </w:rPr>
              <w:t>Specifications</w:t>
            </w:r>
          </w:p>
        </w:tc>
      </w:tr>
      <w:tr w:rsidR="00205222" w:rsidRPr="006E1060" w14:paraId="6E62AE2C" w14:textId="77777777" w:rsidTr="00205222">
        <w:trPr>
          <w:trHeight w:val="571"/>
          <w:tblCellSpacing w:w="15" w:type="dxa"/>
        </w:trPr>
        <w:tc>
          <w:tcPr>
            <w:tcW w:w="584" w:type="dxa"/>
            <w:tcBorders>
              <w:right w:val="single" w:sz="4" w:space="0" w:color="auto"/>
            </w:tcBorders>
            <w:vAlign w:val="center"/>
            <w:hideMark/>
          </w:tcPr>
          <w:p w14:paraId="0188B540" w14:textId="125CED0C" w:rsidR="00205222" w:rsidRPr="006E1060" w:rsidRDefault="00205222" w:rsidP="00205222">
            <w:pPr>
              <w:spacing w:before="162" w:line="360" w:lineRule="auto"/>
              <w:ind w:right="1162"/>
              <w:jc w:val="both"/>
              <w:rPr>
                <w:sz w:val="26"/>
                <w:lang w:val="en-IN"/>
              </w:rPr>
            </w:pPr>
          </w:p>
        </w:tc>
        <w:tc>
          <w:tcPr>
            <w:tcW w:w="2803" w:type="dxa"/>
            <w:tcBorders>
              <w:top w:val="single" w:sz="4" w:space="0" w:color="auto"/>
              <w:left w:val="single" w:sz="4" w:space="0" w:color="auto"/>
              <w:right w:val="single" w:sz="4" w:space="0" w:color="auto"/>
            </w:tcBorders>
            <w:vAlign w:val="center"/>
          </w:tcPr>
          <w:p w14:paraId="6B03F863" w14:textId="77777777" w:rsidR="00205222" w:rsidRPr="006E1060" w:rsidRDefault="00205222" w:rsidP="00205222">
            <w:pPr>
              <w:spacing w:before="162" w:line="360" w:lineRule="auto"/>
              <w:ind w:left="418" w:right="1162"/>
              <w:jc w:val="both"/>
              <w:rPr>
                <w:sz w:val="26"/>
                <w:lang w:val="en-IN"/>
              </w:rPr>
            </w:pPr>
            <w:r w:rsidRPr="006E1060">
              <w:rPr>
                <w:sz w:val="26"/>
                <w:lang w:val="en-IN"/>
              </w:rPr>
              <w:t>Processor</w:t>
            </w:r>
          </w:p>
        </w:tc>
        <w:tc>
          <w:tcPr>
            <w:tcW w:w="0" w:type="auto"/>
            <w:tcBorders>
              <w:top w:val="single" w:sz="4" w:space="0" w:color="auto"/>
              <w:right w:val="single" w:sz="4" w:space="0" w:color="auto"/>
            </w:tcBorders>
            <w:vAlign w:val="center"/>
            <w:hideMark/>
          </w:tcPr>
          <w:p w14:paraId="749E0CEC" w14:textId="57336DB1" w:rsidR="00205222" w:rsidRPr="006E1060" w:rsidRDefault="00205222" w:rsidP="006E1060">
            <w:pPr>
              <w:spacing w:before="162" w:line="360" w:lineRule="auto"/>
              <w:ind w:left="1162" w:right="1162"/>
              <w:jc w:val="both"/>
              <w:rPr>
                <w:sz w:val="26"/>
                <w:lang w:val="en-IN"/>
              </w:rPr>
            </w:pPr>
            <w:r w:rsidRPr="006E1060">
              <w:rPr>
                <w:sz w:val="26"/>
                <w:lang w:val="en-IN"/>
              </w:rPr>
              <w:t xml:space="preserve">Intel i5 or above / AMD </w:t>
            </w:r>
            <w:proofErr w:type="spellStart"/>
            <w:r w:rsidRPr="006E1060">
              <w:rPr>
                <w:sz w:val="26"/>
                <w:lang w:val="en-IN"/>
              </w:rPr>
              <w:t>Ryzen</w:t>
            </w:r>
            <w:proofErr w:type="spellEnd"/>
            <w:r w:rsidRPr="006E1060">
              <w:rPr>
                <w:sz w:val="26"/>
                <w:lang w:val="en-IN"/>
              </w:rPr>
              <w:t xml:space="preserve"> 5 or above</w:t>
            </w:r>
          </w:p>
        </w:tc>
      </w:tr>
      <w:tr w:rsidR="00205222" w:rsidRPr="006E1060" w14:paraId="70BFC07C" w14:textId="77777777" w:rsidTr="00205222">
        <w:trPr>
          <w:trHeight w:val="559"/>
          <w:tblCellSpacing w:w="15" w:type="dxa"/>
        </w:trPr>
        <w:tc>
          <w:tcPr>
            <w:tcW w:w="584" w:type="dxa"/>
            <w:tcBorders>
              <w:right w:val="single" w:sz="4" w:space="0" w:color="auto"/>
            </w:tcBorders>
            <w:vAlign w:val="center"/>
            <w:hideMark/>
          </w:tcPr>
          <w:p w14:paraId="5AC0BDB3" w14:textId="6B1265A0" w:rsidR="00205222" w:rsidRPr="006E1060" w:rsidRDefault="00205222" w:rsidP="00205222">
            <w:pPr>
              <w:spacing w:before="162" w:line="360" w:lineRule="auto"/>
              <w:ind w:right="1162"/>
              <w:jc w:val="both"/>
              <w:rPr>
                <w:sz w:val="26"/>
                <w:lang w:val="en-IN"/>
              </w:rPr>
            </w:pPr>
          </w:p>
        </w:tc>
        <w:tc>
          <w:tcPr>
            <w:tcW w:w="2803" w:type="dxa"/>
            <w:tcBorders>
              <w:top w:val="single" w:sz="4" w:space="0" w:color="auto"/>
              <w:left w:val="single" w:sz="4" w:space="0" w:color="auto"/>
              <w:right w:val="single" w:sz="4" w:space="0" w:color="auto"/>
            </w:tcBorders>
            <w:vAlign w:val="center"/>
          </w:tcPr>
          <w:p w14:paraId="7E9667A0" w14:textId="77777777" w:rsidR="00205222" w:rsidRPr="006E1060" w:rsidRDefault="00205222" w:rsidP="00205222">
            <w:pPr>
              <w:spacing w:before="162" w:line="360" w:lineRule="auto"/>
              <w:ind w:left="418" w:right="1162"/>
              <w:jc w:val="both"/>
              <w:rPr>
                <w:sz w:val="26"/>
                <w:lang w:val="en-IN"/>
              </w:rPr>
            </w:pPr>
            <w:r w:rsidRPr="006E1060">
              <w:rPr>
                <w:sz w:val="26"/>
                <w:lang w:val="en-IN"/>
              </w:rPr>
              <w:t>RAM</w:t>
            </w:r>
          </w:p>
        </w:tc>
        <w:tc>
          <w:tcPr>
            <w:tcW w:w="0" w:type="auto"/>
            <w:tcBorders>
              <w:top w:val="single" w:sz="4" w:space="0" w:color="auto"/>
              <w:right w:val="single" w:sz="4" w:space="0" w:color="auto"/>
            </w:tcBorders>
            <w:vAlign w:val="center"/>
            <w:hideMark/>
          </w:tcPr>
          <w:p w14:paraId="2F3A75A3" w14:textId="24196DCF" w:rsidR="00205222" w:rsidRPr="006E1060" w:rsidRDefault="00205222" w:rsidP="006E1060">
            <w:pPr>
              <w:spacing w:before="162" w:line="360" w:lineRule="auto"/>
              <w:ind w:left="1162" w:right="1162"/>
              <w:jc w:val="both"/>
              <w:rPr>
                <w:sz w:val="26"/>
                <w:lang w:val="en-IN"/>
              </w:rPr>
            </w:pPr>
            <w:r w:rsidRPr="006E1060">
              <w:rPr>
                <w:sz w:val="26"/>
                <w:lang w:val="en-IN"/>
              </w:rPr>
              <w:t>16 GB or above</w:t>
            </w:r>
          </w:p>
        </w:tc>
      </w:tr>
      <w:tr w:rsidR="00205222" w:rsidRPr="006E1060" w14:paraId="1CA84F44" w14:textId="77777777" w:rsidTr="00205222">
        <w:trPr>
          <w:trHeight w:val="985"/>
          <w:tblCellSpacing w:w="15" w:type="dxa"/>
        </w:trPr>
        <w:tc>
          <w:tcPr>
            <w:tcW w:w="584" w:type="dxa"/>
            <w:tcBorders>
              <w:right w:val="single" w:sz="4" w:space="0" w:color="auto"/>
            </w:tcBorders>
            <w:vAlign w:val="center"/>
            <w:hideMark/>
          </w:tcPr>
          <w:p w14:paraId="07483FD3" w14:textId="702536C4" w:rsidR="00205222" w:rsidRPr="006E1060" w:rsidRDefault="00205222" w:rsidP="00205222">
            <w:pPr>
              <w:spacing w:before="162" w:line="360" w:lineRule="auto"/>
              <w:ind w:right="1162"/>
              <w:jc w:val="both"/>
              <w:rPr>
                <w:sz w:val="26"/>
                <w:lang w:val="en-IN"/>
              </w:rPr>
            </w:pPr>
          </w:p>
        </w:tc>
        <w:tc>
          <w:tcPr>
            <w:tcW w:w="2803" w:type="dxa"/>
            <w:tcBorders>
              <w:top w:val="single" w:sz="4" w:space="0" w:color="auto"/>
              <w:left w:val="single" w:sz="4" w:space="0" w:color="auto"/>
              <w:right w:val="single" w:sz="4" w:space="0" w:color="auto"/>
            </w:tcBorders>
            <w:vAlign w:val="center"/>
          </w:tcPr>
          <w:p w14:paraId="4893FB87" w14:textId="77777777" w:rsidR="00205222" w:rsidRPr="006E1060" w:rsidRDefault="00205222" w:rsidP="00205222">
            <w:pPr>
              <w:spacing w:before="162" w:line="360" w:lineRule="auto"/>
              <w:ind w:left="418" w:right="1162"/>
              <w:jc w:val="both"/>
              <w:rPr>
                <w:sz w:val="26"/>
                <w:lang w:val="en-IN"/>
              </w:rPr>
            </w:pPr>
            <w:r w:rsidRPr="006E1060">
              <w:rPr>
                <w:sz w:val="26"/>
                <w:lang w:val="en-IN"/>
              </w:rPr>
              <w:t>GPU</w:t>
            </w:r>
          </w:p>
        </w:tc>
        <w:tc>
          <w:tcPr>
            <w:tcW w:w="0" w:type="auto"/>
            <w:tcBorders>
              <w:top w:val="single" w:sz="4" w:space="0" w:color="auto"/>
              <w:right w:val="single" w:sz="4" w:space="0" w:color="auto"/>
            </w:tcBorders>
            <w:vAlign w:val="center"/>
            <w:hideMark/>
          </w:tcPr>
          <w:p w14:paraId="79C52EFB" w14:textId="55480FD3" w:rsidR="00205222" w:rsidRPr="006E1060" w:rsidRDefault="00205222" w:rsidP="006E1060">
            <w:pPr>
              <w:spacing w:before="162" w:line="360" w:lineRule="auto"/>
              <w:ind w:left="1162" w:right="1162"/>
              <w:jc w:val="both"/>
              <w:rPr>
                <w:sz w:val="26"/>
                <w:lang w:val="en-IN"/>
              </w:rPr>
            </w:pPr>
            <w:r w:rsidRPr="006E1060">
              <w:rPr>
                <w:sz w:val="26"/>
                <w:lang w:val="en-IN"/>
              </w:rPr>
              <w:t>NVIDIA GPU (CUDA-enabled, e.g., Tesla T4 / RTX series)</w:t>
            </w:r>
          </w:p>
        </w:tc>
      </w:tr>
      <w:tr w:rsidR="00205222" w:rsidRPr="006E1060" w14:paraId="0FCFF989" w14:textId="77777777" w:rsidTr="00205222">
        <w:trPr>
          <w:trHeight w:val="571"/>
          <w:tblCellSpacing w:w="15" w:type="dxa"/>
        </w:trPr>
        <w:tc>
          <w:tcPr>
            <w:tcW w:w="584" w:type="dxa"/>
            <w:tcBorders>
              <w:right w:val="single" w:sz="4" w:space="0" w:color="auto"/>
            </w:tcBorders>
            <w:vAlign w:val="center"/>
            <w:hideMark/>
          </w:tcPr>
          <w:p w14:paraId="7FF5B5BF" w14:textId="75FFE3E7" w:rsidR="00205222" w:rsidRPr="006E1060" w:rsidRDefault="00205222" w:rsidP="00205222">
            <w:pPr>
              <w:spacing w:before="162" w:line="360" w:lineRule="auto"/>
              <w:ind w:right="1162"/>
              <w:jc w:val="both"/>
              <w:rPr>
                <w:sz w:val="26"/>
                <w:lang w:val="en-IN"/>
              </w:rPr>
            </w:pPr>
          </w:p>
        </w:tc>
        <w:tc>
          <w:tcPr>
            <w:tcW w:w="2803" w:type="dxa"/>
            <w:tcBorders>
              <w:top w:val="single" w:sz="4" w:space="0" w:color="auto"/>
              <w:left w:val="single" w:sz="4" w:space="0" w:color="auto"/>
              <w:right w:val="single" w:sz="4" w:space="0" w:color="auto"/>
            </w:tcBorders>
            <w:vAlign w:val="center"/>
          </w:tcPr>
          <w:p w14:paraId="363A4F45" w14:textId="77777777" w:rsidR="00205222" w:rsidRPr="006E1060" w:rsidRDefault="00205222" w:rsidP="00205222">
            <w:pPr>
              <w:spacing w:before="162" w:line="360" w:lineRule="auto"/>
              <w:ind w:left="418" w:right="1162"/>
              <w:jc w:val="both"/>
              <w:rPr>
                <w:sz w:val="26"/>
                <w:lang w:val="en-IN"/>
              </w:rPr>
            </w:pPr>
            <w:r w:rsidRPr="006E1060">
              <w:rPr>
                <w:sz w:val="26"/>
                <w:lang w:val="en-IN"/>
              </w:rPr>
              <w:t>Storage</w:t>
            </w:r>
          </w:p>
        </w:tc>
        <w:tc>
          <w:tcPr>
            <w:tcW w:w="0" w:type="auto"/>
            <w:tcBorders>
              <w:top w:val="single" w:sz="4" w:space="0" w:color="auto"/>
              <w:right w:val="single" w:sz="4" w:space="0" w:color="auto"/>
            </w:tcBorders>
            <w:vAlign w:val="center"/>
            <w:hideMark/>
          </w:tcPr>
          <w:p w14:paraId="104A5C9F" w14:textId="7640FD17" w:rsidR="00205222" w:rsidRPr="006E1060" w:rsidRDefault="00205222" w:rsidP="006E1060">
            <w:pPr>
              <w:spacing w:before="162" w:line="360" w:lineRule="auto"/>
              <w:ind w:left="1162" w:right="1162"/>
              <w:jc w:val="both"/>
              <w:rPr>
                <w:sz w:val="26"/>
                <w:lang w:val="en-IN"/>
              </w:rPr>
            </w:pPr>
            <w:r w:rsidRPr="006E1060">
              <w:rPr>
                <w:sz w:val="26"/>
                <w:lang w:val="en-IN"/>
              </w:rPr>
              <w:t>256 GB SSD or above</w:t>
            </w:r>
          </w:p>
        </w:tc>
      </w:tr>
      <w:tr w:rsidR="00205222" w:rsidRPr="006E1060" w14:paraId="0795F4D4" w14:textId="77777777" w:rsidTr="00205222">
        <w:trPr>
          <w:trHeight w:val="985"/>
          <w:tblCellSpacing w:w="15" w:type="dxa"/>
        </w:trPr>
        <w:tc>
          <w:tcPr>
            <w:tcW w:w="584" w:type="dxa"/>
            <w:tcBorders>
              <w:right w:val="single" w:sz="4" w:space="0" w:color="auto"/>
            </w:tcBorders>
            <w:vAlign w:val="center"/>
            <w:hideMark/>
          </w:tcPr>
          <w:p w14:paraId="38A4B1F8" w14:textId="3B4344E0" w:rsidR="00205222" w:rsidRPr="006E1060" w:rsidRDefault="00205222" w:rsidP="00205222">
            <w:pPr>
              <w:spacing w:before="162" w:line="360" w:lineRule="auto"/>
              <w:ind w:right="1162"/>
              <w:jc w:val="both"/>
              <w:rPr>
                <w:sz w:val="26"/>
                <w:lang w:val="en-IN"/>
              </w:rPr>
            </w:pPr>
          </w:p>
        </w:tc>
        <w:tc>
          <w:tcPr>
            <w:tcW w:w="2803" w:type="dxa"/>
            <w:tcBorders>
              <w:top w:val="single" w:sz="4" w:space="0" w:color="auto"/>
              <w:left w:val="single" w:sz="4" w:space="0" w:color="auto"/>
              <w:bottom w:val="single" w:sz="4" w:space="0" w:color="auto"/>
              <w:right w:val="single" w:sz="4" w:space="0" w:color="auto"/>
            </w:tcBorders>
            <w:vAlign w:val="center"/>
          </w:tcPr>
          <w:p w14:paraId="0FBC061D" w14:textId="77777777" w:rsidR="00205222" w:rsidRPr="006E1060" w:rsidRDefault="00205222" w:rsidP="00205222">
            <w:pPr>
              <w:spacing w:before="162" w:line="360" w:lineRule="auto"/>
              <w:ind w:left="418" w:right="1162"/>
              <w:jc w:val="both"/>
              <w:rPr>
                <w:sz w:val="26"/>
                <w:lang w:val="en-IN"/>
              </w:rPr>
            </w:pPr>
            <w:r w:rsidRPr="006E1060">
              <w:rPr>
                <w:sz w:val="26"/>
                <w:lang w:val="en-IN"/>
              </w:rPr>
              <w:t>Internet</w:t>
            </w:r>
          </w:p>
        </w:tc>
        <w:tc>
          <w:tcPr>
            <w:tcW w:w="0" w:type="auto"/>
            <w:tcBorders>
              <w:top w:val="single" w:sz="4" w:space="0" w:color="auto"/>
              <w:bottom w:val="single" w:sz="4" w:space="0" w:color="auto"/>
              <w:right w:val="single" w:sz="4" w:space="0" w:color="auto"/>
            </w:tcBorders>
            <w:vAlign w:val="center"/>
            <w:hideMark/>
          </w:tcPr>
          <w:p w14:paraId="214C4F96" w14:textId="30AA48EA" w:rsidR="00205222" w:rsidRPr="006E1060" w:rsidRDefault="00205222" w:rsidP="006E1060">
            <w:pPr>
              <w:spacing w:before="162" w:line="360" w:lineRule="auto"/>
              <w:ind w:left="1162" w:right="1162"/>
              <w:jc w:val="both"/>
              <w:rPr>
                <w:sz w:val="26"/>
                <w:lang w:val="en-IN"/>
              </w:rPr>
            </w:pPr>
            <w:r w:rsidRPr="006E1060">
              <w:rPr>
                <w:sz w:val="26"/>
                <w:lang w:val="en-IN"/>
              </w:rPr>
              <w:t>Required for dataset download and cloud GPU access</w:t>
            </w:r>
          </w:p>
        </w:tc>
      </w:tr>
    </w:tbl>
    <w:p w14:paraId="1EDE197F" w14:textId="77777777" w:rsidR="006E1060" w:rsidRPr="006E1060" w:rsidRDefault="006E1060" w:rsidP="006E1060">
      <w:pPr>
        <w:spacing w:before="162" w:line="360" w:lineRule="auto"/>
        <w:ind w:left="1162" w:right="1162"/>
        <w:jc w:val="both"/>
        <w:rPr>
          <w:b/>
          <w:bCs/>
          <w:sz w:val="26"/>
          <w:lang w:val="en-IN"/>
        </w:rPr>
      </w:pPr>
      <w:r w:rsidRPr="006E1060">
        <w:rPr>
          <w:b/>
          <w:bCs/>
          <w:sz w:val="26"/>
          <w:lang w:val="en-IN"/>
        </w:rPr>
        <w:t>3.2.2 Software Specifications</w:t>
      </w:r>
    </w:p>
    <w:p w14:paraId="4984E49E" w14:textId="31205A6B" w:rsidR="006E1060" w:rsidRPr="006E1060" w:rsidRDefault="006E1060" w:rsidP="00205222">
      <w:pPr>
        <w:tabs>
          <w:tab w:val="center" w:pos="5677"/>
        </w:tabs>
        <w:spacing w:before="162" w:line="360" w:lineRule="auto"/>
        <w:ind w:left="1162" w:right="1162"/>
        <w:jc w:val="both"/>
        <w:rPr>
          <w:sz w:val="26"/>
          <w:lang w:val="en-IN"/>
        </w:rPr>
      </w:pPr>
      <w:r w:rsidRPr="006E1060">
        <w:rPr>
          <w:b/>
          <w:bCs/>
          <w:sz w:val="26"/>
          <w:lang w:val="en-IN"/>
        </w:rPr>
        <w:t>Table 3.2 Software Specifications</w:t>
      </w:r>
      <w:r w:rsidR="00205222">
        <w:rPr>
          <w:b/>
          <w:bCs/>
          <w:sz w:val="26"/>
          <w:lang w:val="en-IN"/>
        </w:rPr>
        <w:tab/>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486"/>
        <w:gridCol w:w="3767"/>
        <w:gridCol w:w="4782"/>
      </w:tblGrid>
      <w:tr w:rsidR="00205222" w:rsidRPr="006E1060" w14:paraId="46BE9CCE" w14:textId="77777777" w:rsidTr="00205222">
        <w:trPr>
          <w:tblHeader/>
          <w:tblCellSpacing w:w="15" w:type="dxa"/>
        </w:trPr>
        <w:tc>
          <w:tcPr>
            <w:tcW w:w="2364" w:type="dxa"/>
            <w:tcBorders>
              <w:right w:val="single" w:sz="4" w:space="0" w:color="auto"/>
            </w:tcBorders>
            <w:vAlign w:val="center"/>
            <w:hideMark/>
          </w:tcPr>
          <w:p w14:paraId="0A43662E" w14:textId="405B5258" w:rsidR="00205222" w:rsidRPr="006E1060" w:rsidRDefault="00205222" w:rsidP="00205222">
            <w:pPr>
              <w:spacing w:before="162" w:line="360" w:lineRule="auto"/>
              <w:ind w:right="1162"/>
              <w:jc w:val="both"/>
              <w:rPr>
                <w:b/>
                <w:bCs/>
                <w:sz w:val="26"/>
                <w:lang w:val="en-IN"/>
              </w:rPr>
            </w:pPr>
          </w:p>
        </w:tc>
        <w:tc>
          <w:tcPr>
            <w:tcW w:w="456" w:type="dxa"/>
            <w:tcBorders>
              <w:right w:val="single" w:sz="4" w:space="0" w:color="auto"/>
            </w:tcBorders>
          </w:tcPr>
          <w:p w14:paraId="6DA4A3A2" w14:textId="77777777" w:rsidR="00205222" w:rsidRPr="006E1060" w:rsidRDefault="00205222" w:rsidP="00205222">
            <w:pPr>
              <w:spacing w:before="162" w:line="360" w:lineRule="auto"/>
              <w:ind w:left="1042" w:right="1162"/>
              <w:jc w:val="both"/>
              <w:rPr>
                <w:b/>
                <w:bCs/>
                <w:sz w:val="26"/>
                <w:lang w:val="en-IN"/>
              </w:rPr>
            </w:pPr>
          </w:p>
        </w:tc>
        <w:tc>
          <w:tcPr>
            <w:tcW w:w="3737" w:type="dxa"/>
            <w:tcBorders>
              <w:left w:val="single" w:sz="4" w:space="0" w:color="auto"/>
              <w:right w:val="single" w:sz="4" w:space="0" w:color="auto"/>
            </w:tcBorders>
            <w:vAlign w:val="center"/>
          </w:tcPr>
          <w:p w14:paraId="00225674" w14:textId="2040B677" w:rsidR="00205222" w:rsidRPr="006E1060" w:rsidRDefault="00205222" w:rsidP="00205222">
            <w:pPr>
              <w:spacing w:before="162" w:line="360" w:lineRule="auto"/>
              <w:ind w:left="1042" w:right="1162"/>
              <w:jc w:val="both"/>
              <w:rPr>
                <w:b/>
                <w:bCs/>
                <w:sz w:val="26"/>
                <w:lang w:val="en-IN"/>
              </w:rPr>
            </w:pPr>
            <w:r w:rsidRPr="006E1060">
              <w:rPr>
                <w:b/>
                <w:bCs/>
                <w:sz w:val="26"/>
                <w:lang w:val="en-IN"/>
              </w:rPr>
              <w:t>Category</w:t>
            </w:r>
          </w:p>
        </w:tc>
        <w:tc>
          <w:tcPr>
            <w:tcW w:w="4737" w:type="dxa"/>
            <w:vAlign w:val="center"/>
            <w:hideMark/>
          </w:tcPr>
          <w:p w14:paraId="56B3B1F3" w14:textId="0651832F" w:rsidR="00205222" w:rsidRPr="006E1060" w:rsidRDefault="00205222" w:rsidP="00205222">
            <w:pPr>
              <w:spacing w:before="162" w:line="360" w:lineRule="auto"/>
              <w:ind w:left="1162" w:right="1162"/>
              <w:jc w:val="both"/>
              <w:rPr>
                <w:b/>
                <w:bCs/>
                <w:sz w:val="26"/>
                <w:lang w:val="en-IN"/>
              </w:rPr>
            </w:pPr>
            <w:r w:rsidRPr="006E1060">
              <w:rPr>
                <w:b/>
                <w:bCs/>
                <w:sz w:val="26"/>
                <w:lang w:val="en-IN"/>
              </w:rPr>
              <w:t>Specification</w:t>
            </w:r>
          </w:p>
        </w:tc>
      </w:tr>
      <w:tr w:rsidR="00205222" w:rsidRPr="006E1060" w14:paraId="1F8060D2" w14:textId="77777777" w:rsidTr="00205222">
        <w:trPr>
          <w:tblCellSpacing w:w="15" w:type="dxa"/>
        </w:trPr>
        <w:tc>
          <w:tcPr>
            <w:tcW w:w="2364" w:type="dxa"/>
            <w:tcBorders>
              <w:right w:val="single" w:sz="4" w:space="0" w:color="auto"/>
            </w:tcBorders>
            <w:vAlign w:val="center"/>
            <w:hideMark/>
          </w:tcPr>
          <w:p w14:paraId="538F8ED0" w14:textId="77777777" w:rsidR="00205222" w:rsidRDefault="00205222" w:rsidP="00205222">
            <w:pPr>
              <w:spacing w:before="162" w:line="360" w:lineRule="auto"/>
              <w:ind w:left="1162" w:right="1162"/>
              <w:jc w:val="both"/>
              <w:rPr>
                <w:sz w:val="26"/>
                <w:lang w:val="en-IN"/>
              </w:rPr>
            </w:pPr>
          </w:p>
          <w:p w14:paraId="19926966" w14:textId="2B28EFCE" w:rsidR="00205222" w:rsidRPr="006E1060" w:rsidRDefault="00205222" w:rsidP="00205222">
            <w:pPr>
              <w:spacing w:before="162" w:line="360" w:lineRule="auto"/>
              <w:ind w:right="1162"/>
              <w:jc w:val="both"/>
              <w:rPr>
                <w:sz w:val="26"/>
                <w:lang w:val="en-IN"/>
              </w:rPr>
            </w:pPr>
          </w:p>
        </w:tc>
        <w:tc>
          <w:tcPr>
            <w:tcW w:w="456" w:type="dxa"/>
            <w:tcBorders>
              <w:right w:val="single" w:sz="4" w:space="0" w:color="auto"/>
            </w:tcBorders>
          </w:tcPr>
          <w:p w14:paraId="3BF31C8C" w14:textId="77777777" w:rsidR="00205222" w:rsidRPr="006E1060" w:rsidRDefault="00205222" w:rsidP="00205222">
            <w:pPr>
              <w:spacing w:before="162" w:line="360" w:lineRule="auto"/>
              <w:ind w:left="1042" w:right="1162"/>
              <w:jc w:val="both"/>
              <w:rPr>
                <w:sz w:val="26"/>
                <w:lang w:val="en-IN"/>
              </w:rPr>
            </w:pPr>
          </w:p>
        </w:tc>
        <w:tc>
          <w:tcPr>
            <w:tcW w:w="3737" w:type="dxa"/>
            <w:tcBorders>
              <w:left w:val="single" w:sz="4" w:space="0" w:color="auto"/>
              <w:right w:val="single" w:sz="4" w:space="0" w:color="auto"/>
            </w:tcBorders>
            <w:vAlign w:val="center"/>
          </w:tcPr>
          <w:p w14:paraId="6E1B5F6E" w14:textId="602664BA" w:rsidR="00205222" w:rsidRDefault="00205222" w:rsidP="00205222">
            <w:pPr>
              <w:spacing w:before="162" w:line="360" w:lineRule="auto"/>
              <w:ind w:left="1042" w:right="1162"/>
              <w:jc w:val="both"/>
              <w:rPr>
                <w:sz w:val="26"/>
                <w:lang w:val="en-IN"/>
              </w:rPr>
            </w:pPr>
            <w:r w:rsidRPr="006E1060">
              <w:rPr>
                <w:sz w:val="26"/>
                <w:lang w:val="en-IN"/>
              </w:rPr>
              <w:t xml:space="preserve">Programming </w:t>
            </w:r>
          </w:p>
          <w:p w14:paraId="288CE602" w14:textId="0917B8DB" w:rsidR="00205222" w:rsidRPr="006E1060" w:rsidRDefault="00205222" w:rsidP="00205222">
            <w:pPr>
              <w:spacing w:before="162" w:line="360" w:lineRule="auto"/>
              <w:ind w:left="1042" w:right="1162"/>
              <w:jc w:val="both"/>
              <w:rPr>
                <w:sz w:val="26"/>
                <w:lang w:val="en-IN"/>
              </w:rPr>
            </w:pPr>
            <w:r w:rsidRPr="006E1060">
              <w:rPr>
                <w:sz w:val="26"/>
                <w:lang w:val="en-IN"/>
              </w:rPr>
              <w:t>Language</w:t>
            </w:r>
          </w:p>
        </w:tc>
        <w:tc>
          <w:tcPr>
            <w:tcW w:w="4737" w:type="dxa"/>
            <w:vAlign w:val="center"/>
            <w:hideMark/>
          </w:tcPr>
          <w:p w14:paraId="20E22A60" w14:textId="3991C705" w:rsidR="00205222" w:rsidRPr="006E1060" w:rsidRDefault="00205222" w:rsidP="00205222">
            <w:pPr>
              <w:spacing w:before="162" w:line="360" w:lineRule="auto"/>
              <w:ind w:left="1162" w:right="1162"/>
              <w:jc w:val="both"/>
              <w:rPr>
                <w:sz w:val="26"/>
                <w:lang w:val="en-IN"/>
              </w:rPr>
            </w:pPr>
            <w:r w:rsidRPr="006E1060">
              <w:rPr>
                <w:sz w:val="26"/>
                <w:lang w:val="en-IN"/>
              </w:rPr>
              <w:t>Python 3.x</w:t>
            </w:r>
          </w:p>
        </w:tc>
      </w:tr>
      <w:tr w:rsidR="00205222" w:rsidRPr="006E1060" w14:paraId="3792AC45" w14:textId="77777777" w:rsidTr="00205222">
        <w:trPr>
          <w:tblCellSpacing w:w="15" w:type="dxa"/>
        </w:trPr>
        <w:tc>
          <w:tcPr>
            <w:tcW w:w="2364" w:type="dxa"/>
            <w:tcBorders>
              <w:right w:val="single" w:sz="4" w:space="0" w:color="auto"/>
            </w:tcBorders>
            <w:vAlign w:val="center"/>
            <w:hideMark/>
          </w:tcPr>
          <w:p w14:paraId="534C26BD" w14:textId="77777777" w:rsidR="00205222" w:rsidRDefault="00205222" w:rsidP="00205222">
            <w:pPr>
              <w:spacing w:before="162" w:line="360" w:lineRule="auto"/>
              <w:ind w:left="1162" w:right="1162"/>
              <w:jc w:val="both"/>
              <w:rPr>
                <w:sz w:val="26"/>
                <w:lang w:val="en-IN"/>
              </w:rPr>
            </w:pPr>
          </w:p>
          <w:p w14:paraId="1B0F17C2" w14:textId="0F844E46" w:rsidR="00205222" w:rsidRPr="006E1060" w:rsidRDefault="00205222" w:rsidP="00205222">
            <w:pPr>
              <w:spacing w:before="162" w:line="360" w:lineRule="auto"/>
              <w:ind w:right="1162"/>
              <w:jc w:val="both"/>
              <w:rPr>
                <w:sz w:val="26"/>
                <w:lang w:val="en-IN"/>
              </w:rPr>
            </w:pPr>
          </w:p>
        </w:tc>
        <w:tc>
          <w:tcPr>
            <w:tcW w:w="456" w:type="dxa"/>
            <w:tcBorders>
              <w:right w:val="single" w:sz="4" w:space="0" w:color="auto"/>
            </w:tcBorders>
          </w:tcPr>
          <w:p w14:paraId="6A77273A" w14:textId="77777777" w:rsidR="00205222" w:rsidRPr="006E1060" w:rsidRDefault="00205222" w:rsidP="00205222">
            <w:pPr>
              <w:spacing w:before="162" w:line="360" w:lineRule="auto"/>
              <w:ind w:left="1042" w:right="1162"/>
              <w:jc w:val="both"/>
              <w:rPr>
                <w:sz w:val="26"/>
                <w:lang w:val="en-IN"/>
              </w:rPr>
            </w:pPr>
          </w:p>
        </w:tc>
        <w:tc>
          <w:tcPr>
            <w:tcW w:w="3737" w:type="dxa"/>
            <w:tcBorders>
              <w:left w:val="single" w:sz="4" w:space="0" w:color="auto"/>
              <w:right w:val="single" w:sz="4" w:space="0" w:color="auto"/>
            </w:tcBorders>
            <w:vAlign w:val="center"/>
          </w:tcPr>
          <w:p w14:paraId="187D070D" w14:textId="789AECB0" w:rsidR="00205222" w:rsidRDefault="00205222" w:rsidP="00205222">
            <w:pPr>
              <w:spacing w:before="162" w:line="360" w:lineRule="auto"/>
              <w:ind w:left="1042" w:right="1162"/>
              <w:jc w:val="both"/>
              <w:rPr>
                <w:sz w:val="26"/>
                <w:lang w:val="en-IN"/>
              </w:rPr>
            </w:pPr>
            <w:r w:rsidRPr="006E1060">
              <w:rPr>
                <w:sz w:val="26"/>
                <w:lang w:val="en-IN"/>
              </w:rPr>
              <w:t xml:space="preserve">Deep Learning </w:t>
            </w:r>
          </w:p>
          <w:p w14:paraId="6D50EB46" w14:textId="6F39D3BE" w:rsidR="00205222" w:rsidRPr="006E1060" w:rsidRDefault="00205222" w:rsidP="00205222">
            <w:pPr>
              <w:spacing w:before="162" w:line="360" w:lineRule="auto"/>
              <w:ind w:left="1042" w:right="1162"/>
              <w:jc w:val="both"/>
              <w:rPr>
                <w:sz w:val="26"/>
                <w:lang w:val="en-IN"/>
              </w:rPr>
            </w:pPr>
            <w:r w:rsidRPr="006E1060">
              <w:rPr>
                <w:sz w:val="26"/>
                <w:lang w:val="en-IN"/>
              </w:rPr>
              <w:lastRenderedPageBreak/>
              <w:t>Framework</w:t>
            </w:r>
          </w:p>
        </w:tc>
        <w:tc>
          <w:tcPr>
            <w:tcW w:w="4737" w:type="dxa"/>
            <w:vAlign w:val="center"/>
            <w:hideMark/>
          </w:tcPr>
          <w:p w14:paraId="2D0F1B2F" w14:textId="573D7F7E" w:rsidR="00205222" w:rsidRPr="006E1060" w:rsidRDefault="00205222" w:rsidP="00205222">
            <w:pPr>
              <w:spacing w:before="162" w:line="360" w:lineRule="auto"/>
              <w:ind w:left="1162" w:right="1162"/>
              <w:jc w:val="both"/>
              <w:rPr>
                <w:sz w:val="26"/>
                <w:lang w:val="en-IN"/>
              </w:rPr>
            </w:pPr>
            <w:proofErr w:type="spellStart"/>
            <w:r w:rsidRPr="006E1060">
              <w:rPr>
                <w:sz w:val="26"/>
                <w:lang w:val="en-IN"/>
              </w:rPr>
              <w:lastRenderedPageBreak/>
              <w:t>PyTorch</w:t>
            </w:r>
            <w:proofErr w:type="spellEnd"/>
            <w:r w:rsidRPr="006E1060">
              <w:rPr>
                <w:sz w:val="26"/>
                <w:lang w:val="en-IN"/>
              </w:rPr>
              <w:t xml:space="preserve"> / TensorFlow-</w:t>
            </w:r>
            <w:proofErr w:type="spellStart"/>
            <w:r w:rsidRPr="006E1060">
              <w:rPr>
                <w:sz w:val="26"/>
                <w:lang w:val="en-IN"/>
              </w:rPr>
              <w:t>Keras</w:t>
            </w:r>
            <w:proofErr w:type="spellEnd"/>
          </w:p>
        </w:tc>
      </w:tr>
      <w:tr w:rsidR="00205222" w:rsidRPr="006E1060" w14:paraId="7A0F9A7C" w14:textId="77777777" w:rsidTr="00205222">
        <w:trPr>
          <w:tblCellSpacing w:w="15" w:type="dxa"/>
        </w:trPr>
        <w:tc>
          <w:tcPr>
            <w:tcW w:w="2364" w:type="dxa"/>
            <w:tcBorders>
              <w:right w:val="single" w:sz="4" w:space="0" w:color="auto"/>
            </w:tcBorders>
            <w:vAlign w:val="center"/>
            <w:hideMark/>
          </w:tcPr>
          <w:p w14:paraId="73160B06" w14:textId="77777777" w:rsidR="00205222" w:rsidRDefault="00205222" w:rsidP="00205222">
            <w:pPr>
              <w:spacing w:before="162" w:line="360" w:lineRule="auto"/>
              <w:ind w:left="1162" w:right="1162"/>
              <w:jc w:val="both"/>
              <w:rPr>
                <w:sz w:val="26"/>
                <w:lang w:val="en-IN"/>
              </w:rPr>
            </w:pPr>
          </w:p>
          <w:p w14:paraId="10E7B6E0" w14:textId="739A2BC9" w:rsidR="00205222" w:rsidRPr="006E1060" w:rsidRDefault="00205222" w:rsidP="00205222">
            <w:pPr>
              <w:spacing w:before="162" w:line="360" w:lineRule="auto"/>
              <w:ind w:right="1162"/>
              <w:jc w:val="both"/>
              <w:rPr>
                <w:sz w:val="26"/>
                <w:lang w:val="en-IN"/>
              </w:rPr>
            </w:pPr>
          </w:p>
        </w:tc>
        <w:tc>
          <w:tcPr>
            <w:tcW w:w="456" w:type="dxa"/>
            <w:tcBorders>
              <w:right w:val="single" w:sz="4" w:space="0" w:color="auto"/>
            </w:tcBorders>
          </w:tcPr>
          <w:p w14:paraId="50B450D4" w14:textId="77777777" w:rsidR="00205222" w:rsidRPr="006E1060" w:rsidRDefault="00205222" w:rsidP="00205222">
            <w:pPr>
              <w:spacing w:before="162" w:line="360" w:lineRule="auto"/>
              <w:ind w:left="1042" w:right="1162"/>
              <w:jc w:val="both"/>
              <w:rPr>
                <w:sz w:val="26"/>
                <w:lang w:val="en-IN"/>
              </w:rPr>
            </w:pPr>
          </w:p>
        </w:tc>
        <w:tc>
          <w:tcPr>
            <w:tcW w:w="3737" w:type="dxa"/>
            <w:tcBorders>
              <w:left w:val="single" w:sz="4" w:space="0" w:color="auto"/>
              <w:right w:val="single" w:sz="4" w:space="0" w:color="auto"/>
            </w:tcBorders>
            <w:vAlign w:val="center"/>
          </w:tcPr>
          <w:p w14:paraId="3BDBA01C" w14:textId="7828CFAE" w:rsidR="00205222" w:rsidRDefault="00205222" w:rsidP="00205222">
            <w:pPr>
              <w:spacing w:before="162" w:line="360" w:lineRule="auto"/>
              <w:ind w:left="1042" w:right="1162"/>
              <w:jc w:val="both"/>
              <w:rPr>
                <w:sz w:val="26"/>
                <w:lang w:val="en-IN"/>
              </w:rPr>
            </w:pPr>
            <w:r w:rsidRPr="006E1060">
              <w:rPr>
                <w:sz w:val="26"/>
                <w:lang w:val="en-IN"/>
              </w:rPr>
              <w:t>Image</w:t>
            </w:r>
            <w:r>
              <w:rPr>
                <w:sz w:val="26"/>
                <w:lang w:val="en-IN"/>
              </w:rPr>
              <w:t xml:space="preserve"> </w:t>
            </w:r>
            <w:r w:rsidRPr="006E1060">
              <w:rPr>
                <w:sz w:val="26"/>
                <w:lang w:val="en-IN"/>
              </w:rPr>
              <w:t xml:space="preserve">Processing </w:t>
            </w:r>
          </w:p>
          <w:p w14:paraId="5F7E681F" w14:textId="181013FD" w:rsidR="00205222" w:rsidRPr="006E1060" w:rsidRDefault="00205222" w:rsidP="00205222">
            <w:pPr>
              <w:spacing w:before="162" w:line="360" w:lineRule="auto"/>
              <w:ind w:left="1042" w:right="1162"/>
              <w:jc w:val="both"/>
              <w:rPr>
                <w:sz w:val="26"/>
                <w:lang w:val="en-IN"/>
              </w:rPr>
            </w:pPr>
            <w:r w:rsidRPr="006E1060">
              <w:rPr>
                <w:sz w:val="26"/>
                <w:lang w:val="en-IN"/>
              </w:rPr>
              <w:t>Libraries</w:t>
            </w:r>
          </w:p>
        </w:tc>
        <w:tc>
          <w:tcPr>
            <w:tcW w:w="4737" w:type="dxa"/>
            <w:vAlign w:val="center"/>
            <w:hideMark/>
          </w:tcPr>
          <w:p w14:paraId="245F60C1" w14:textId="6A6FD655" w:rsidR="00205222" w:rsidRPr="006E1060" w:rsidRDefault="00205222" w:rsidP="00205222">
            <w:pPr>
              <w:spacing w:before="162" w:line="360" w:lineRule="auto"/>
              <w:ind w:left="1162" w:right="1162"/>
              <w:jc w:val="both"/>
              <w:rPr>
                <w:sz w:val="26"/>
                <w:lang w:val="en-IN"/>
              </w:rPr>
            </w:pPr>
            <w:r w:rsidRPr="006E1060">
              <w:rPr>
                <w:sz w:val="26"/>
                <w:lang w:val="en-IN"/>
              </w:rPr>
              <w:t>OpenCV, scikit-image, NumPy</w:t>
            </w:r>
          </w:p>
        </w:tc>
      </w:tr>
      <w:tr w:rsidR="00205222" w:rsidRPr="006E1060" w14:paraId="31A50A37" w14:textId="77777777" w:rsidTr="00205222">
        <w:trPr>
          <w:tblCellSpacing w:w="15" w:type="dxa"/>
        </w:trPr>
        <w:tc>
          <w:tcPr>
            <w:tcW w:w="2364" w:type="dxa"/>
            <w:tcBorders>
              <w:right w:val="single" w:sz="4" w:space="0" w:color="auto"/>
            </w:tcBorders>
            <w:vAlign w:val="center"/>
            <w:hideMark/>
          </w:tcPr>
          <w:p w14:paraId="43A68719" w14:textId="49507709" w:rsidR="00205222" w:rsidRPr="006E1060" w:rsidRDefault="00205222" w:rsidP="00205222">
            <w:pPr>
              <w:spacing w:before="162" w:line="360" w:lineRule="auto"/>
              <w:ind w:right="1162"/>
              <w:jc w:val="both"/>
              <w:rPr>
                <w:sz w:val="26"/>
                <w:lang w:val="en-IN"/>
              </w:rPr>
            </w:pPr>
          </w:p>
        </w:tc>
        <w:tc>
          <w:tcPr>
            <w:tcW w:w="456" w:type="dxa"/>
            <w:tcBorders>
              <w:right w:val="single" w:sz="4" w:space="0" w:color="auto"/>
            </w:tcBorders>
          </w:tcPr>
          <w:p w14:paraId="46B356A5" w14:textId="77777777" w:rsidR="00205222" w:rsidRPr="006E1060" w:rsidRDefault="00205222" w:rsidP="00205222">
            <w:pPr>
              <w:spacing w:before="162" w:line="360" w:lineRule="auto"/>
              <w:ind w:left="1042" w:right="1162"/>
              <w:jc w:val="both"/>
              <w:rPr>
                <w:sz w:val="26"/>
                <w:lang w:val="en-IN"/>
              </w:rPr>
            </w:pPr>
          </w:p>
        </w:tc>
        <w:tc>
          <w:tcPr>
            <w:tcW w:w="3737" w:type="dxa"/>
            <w:tcBorders>
              <w:left w:val="single" w:sz="4" w:space="0" w:color="auto"/>
              <w:right w:val="single" w:sz="4" w:space="0" w:color="auto"/>
            </w:tcBorders>
            <w:vAlign w:val="center"/>
          </w:tcPr>
          <w:p w14:paraId="193CB74B" w14:textId="308DB05B" w:rsidR="00205222" w:rsidRPr="006E1060" w:rsidRDefault="00205222" w:rsidP="00205222">
            <w:pPr>
              <w:spacing w:before="162" w:line="360" w:lineRule="auto"/>
              <w:ind w:left="1042" w:right="1162"/>
              <w:jc w:val="both"/>
              <w:rPr>
                <w:sz w:val="26"/>
                <w:lang w:val="en-IN"/>
              </w:rPr>
            </w:pPr>
            <w:r w:rsidRPr="006E1060">
              <w:rPr>
                <w:sz w:val="26"/>
                <w:lang w:val="en-IN"/>
              </w:rPr>
              <w:t>Annotation Parsing</w:t>
            </w:r>
          </w:p>
        </w:tc>
        <w:tc>
          <w:tcPr>
            <w:tcW w:w="4737" w:type="dxa"/>
            <w:vAlign w:val="center"/>
            <w:hideMark/>
          </w:tcPr>
          <w:p w14:paraId="6699B441" w14:textId="37A6E8C6" w:rsidR="00205222" w:rsidRPr="006E1060" w:rsidRDefault="00205222" w:rsidP="00205222">
            <w:pPr>
              <w:spacing w:before="162" w:line="360" w:lineRule="auto"/>
              <w:ind w:left="1162" w:right="1162"/>
              <w:jc w:val="both"/>
              <w:rPr>
                <w:sz w:val="26"/>
                <w:lang w:val="en-IN"/>
              </w:rPr>
            </w:pPr>
            <w:proofErr w:type="spellStart"/>
            <w:r w:rsidRPr="006E1060">
              <w:rPr>
                <w:sz w:val="26"/>
                <w:lang w:val="en-IN"/>
              </w:rPr>
              <w:t>xml.etree.ElementTree</w:t>
            </w:r>
            <w:proofErr w:type="spellEnd"/>
            <w:r w:rsidRPr="006E1060">
              <w:rPr>
                <w:sz w:val="26"/>
                <w:lang w:val="en-IN"/>
              </w:rPr>
              <w:t xml:space="preserve"> (for </w:t>
            </w:r>
            <w:proofErr w:type="spellStart"/>
            <w:r w:rsidRPr="006E1060">
              <w:rPr>
                <w:sz w:val="26"/>
                <w:lang w:val="en-IN"/>
              </w:rPr>
              <w:t>MoNuSeg</w:t>
            </w:r>
            <w:proofErr w:type="spellEnd"/>
            <w:r w:rsidRPr="006E1060">
              <w:rPr>
                <w:sz w:val="26"/>
                <w:lang w:val="en-IN"/>
              </w:rPr>
              <w:t xml:space="preserve"> XML annotations)</w:t>
            </w:r>
          </w:p>
        </w:tc>
      </w:tr>
      <w:tr w:rsidR="00205222" w:rsidRPr="006E1060" w14:paraId="6D2E7CCF" w14:textId="77777777" w:rsidTr="00205222">
        <w:trPr>
          <w:tblCellSpacing w:w="15" w:type="dxa"/>
        </w:trPr>
        <w:tc>
          <w:tcPr>
            <w:tcW w:w="2364" w:type="dxa"/>
            <w:tcBorders>
              <w:right w:val="single" w:sz="4" w:space="0" w:color="auto"/>
            </w:tcBorders>
            <w:vAlign w:val="center"/>
            <w:hideMark/>
          </w:tcPr>
          <w:p w14:paraId="2385A956" w14:textId="05B47B73" w:rsidR="00205222" w:rsidRPr="006E1060" w:rsidRDefault="00205222" w:rsidP="00205222">
            <w:pPr>
              <w:spacing w:before="162" w:line="360" w:lineRule="auto"/>
              <w:ind w:right="1162"/>
              <w:jc w:val="both"/>
              <w:rPr>
                <w:sz w:val="26"/>
                <w:lang w:val="en-IN"/>
              </w:rPr>
            </w:pPr>
          </w:p>
        </w:tc>
        <w:tc>
          <w:tcPr>
            <w:tcW w:w="456" w:type="dxa"/>
            <w:tcBorders>
              <w:right w:val="single" w:sz="4" w:space="0" w:color="auto"/>
            </w:tcBorders>
          </w:tcPr>
          <w:p w14:paraId="1E0401EF" w14:textId="77777777" w:rsidR="00205222" w:rsidRPr="006E1060" w:rsidRDefault="00205222" w:rsidP="00205222">
            <w:pPr>
              <w:spacing w:before="162" w:line="360" w:lineRule="auto"/>
              <w:ind w:left="1042" w:right="1162"/>
              <w:jc w:val="both"/>
              <w:rPr>
                <w:sz w:val="26"/>
                <w:lang w:val="en-IN"/>
              </w:rPr>
            </w:pPr>
          </w:p>
        </w:tc>
        <w:tc>
          <w:tcPr>
            <w:tcW w:w="3737" w:type="dxa"/>
            <w:tcBorders>
              <w:left w:val="single" w:sz="4" w:space="0" w:color="auto"/>
              <w:right w:val="single" w:sz="4" w:space="0" w:color="auto"/>
            </w:tcBorders>
            <w:vAlign w:val="center"/>
          </w:tcPr>
          <w:p w14:paraId="0D7968C1" w14:textId="690FCBA2" w:rsidR="00205222" w:rsidRPr="006E1060" w:rsidRDefault="00205222" w:rsidP="00205222">
            <w:pPr>
              <w:spacing w:before="162" w:line="360" w:lineRule="auto"/>
              <w:ind w:left="1042" w:right="1162"/>
              <w:jc w:val="both"/>
              <w:rPr>
                <w:sz w:val="26"/>
                <w:lang w:val="en-IN"/>
              </w:rPr>
            </w:pPr>
            <w:r w:rsidRPr="006E1060">
              <w:rPr>
                <w:sz w:val="26"/>
                <w:lang w:val="en-IN"/>
              </w:rPr>
              <w:t>Post-processing</w:t>
            </w:r>
          </w:p>
        </w:tc>
        <w:tc>
          <w:tcPr>
            <w:tcW w:w="4737" w:type="dxa"/>
            <w:vAlign w:val="center"/>
            <w:hideMark/>
          </w:tcPr>
          <w:p w14:paraId="59BE1B69" w14:textId="3E52E71F" w:rsidR="00205222" w:rsidRPr="006E1060" w:rsidRDefault="00205222" w:rsidP="00205222">
            <w:pPr>
              <w:spacing w:before="162" w:line="360" w:lineRule="auto"/>
              <w:ind w:left="1162" w:right="1162"/>
              <w:jc w:val="both"/>
              <w:rPr>
                <w:sz w:val="26"/>
                <w:lang w:val="en-IN"/>
              </w:rPr>
            </w:pPr>
            <w:r w:rsidRPr="006E1060">
              <w:rPr>
                <w:sz w:val="26"/>
                <w:lang w:val="en-IN"/>
              </w:rPr>
              <w:t>SciPy (</w:t>
            </w:r>
            <w:proofErr w:type="spellStart"/>
            <w:r w:rsidRPr="006E1060">
              <w:rPr>
                <w:sz w:val="26"/>
                <w:lang w:val="en-IN"/>
              </w:rPr>
              <w:t>ndimage</w:t>
            </w:r>
            <w:proofErr w:type="spellEnd"/>
            <w:r w:rsidRPr="006E1060">
              <w:rPr>
                <w:sz w:val="26"/>
                <w:lang w:val="en-IN"/>
              </w:rPr>
              <w:t>), scikit-image (Watershed)</w:t>
            </w:r>
          </w:p>
        </w:tc>
      </w:tr>
      <w:tr w:rsidR="00205222" w:rsidRPr="006E1060" w14:paraId="5B79B500" w14:textId="77777777" w:rsidTr="00205222">
        <w:trPr>
          <w:tblCellSpacing w:w="15" w:type="dxa"/>
        </w:trPr>
        <w:tc>
          <w:tcPr>
            <w:tcW w:w="2364" w:type="dxa"/>
            <w:tcBorders>
              <w:right w:val="single" w:sz="4" w:space="0" w:color="auto"/>
            </w:tcBorders>
            <w:vAlign w:val="center"/>
            <w:hideMark/>
          </w:tcPr>
          <w:p w14:paraId="2B770018" w14:textId="73E2FBEC" w:rsidR="00205222" w:rsidRPr="006E1060" w:rsidRDefault="00205222" w:rsidP="00205222">
            <w:pPr>
              <w:spacing w:before="162" w:line="360" w:lineRule="auto"/>
              <w:ind w:right="1162"/>
              <w:jc w:val="both"/>
              <w:rPr>
                <w:sz w:val="26"/>
                <w:lang w:val="en-IN"/>
              </w:rPr>
            </w:pPr>
          </w:p>
        </w:tc>
        <w:tc>
          <w:tcPr>
            <w:tcW w:w="456" w:type="dxa"/>
            <w:tcBorders>
              <w:right w:val="single" w:sz="4" w:space="0" w:color="auto"/>
            </w:tcBorders>
          </w:tcPr>
          <w:p w14:paraId="78C6E3E0" w14:textId="77777777" w:rsidR="00205222" w:rsidRPr="006E1060" w:rsidRDefault="00205222" w:rsidP="00205222">
            <w:pPr>
              <w:spacing w:before="162" w:line="360" w:lineRule="auto"/>
              <w:ind w:left="1042" w:right="1162"/>
              <w:jc w:val="both"/>
              <w:rPr>
                <w:sz w:val="26"/>
                <w:lang w:val="en-IN"/>
              </w:rPr>
            </w:pPr>
          </w:p>
        </w:tc>
        <w:tc>
          <w:tcPr>
            <w:tcW w:w="3737" w:type="dxa"/>
            <w:tcBorders>
              <w:left w:val="single" w:sz="4" w:space="0" w:color="auto"/>
              <w:right w:val="single" w:sz="4" w:space="0" w:color="auto"/>
            </w:tcBorders>
            <w:vAlign w:val="center"/>
          </w:tcPr>
          <w:p w14:paraId="4EECF795" w14:textId="1ACAFFE0" w:rsidR="00205222" w:rsidRPr="006E1060" w:rsidRDefault="00205222" w:rsidP="00205222">
            <w:pPr>
              <w:spacing w:before="162" w:line="360" w:lineRule="auto"/>
              <w:ind w:left="1042" w:right="1162"/>
              <w:jc w:val="both"/>
              <w:rPr>
                <w:sz w:val="26"/>
                <w:lang w:val="en-IN"/>
              </w:rPr>
            </w:pPr>
            <w:r w:rsidRPr="006E1060">
              <w:rPr>
                <w:sz w:val="26"/>
                <w:lang w:val="en-IN"/>
              </w:rPr>
              <w:t>IDE</w:t>
            </w:r>
          </w:p>
        </w:tc>
        <w:tc>
          <w:tcPr>
            <w:tcW w:w="4737" w:type="dxa"/>
            <w:vAlign w:val="center"/>
            <w:hideMark/>
          </w:tcPr>
          <w:p w14:paraId="0F4B6BF8" w14:textId="16762EC5" w:rsidR="00205222" w:rsidRPr="006E1060" w:rsidRDefault="00205222" w:rsidP="00205222">
            <w:pPr>
              <w:spacing w:before="162" w:line="360" w:lineRule="auto"/>
              <w:ind w:left="1162" w:right="1162"/>
              <w:jc w:val="both"/>
              <w:rPr>
                <w:sz w:val="26"/>
                <w:lang w:val="en-IN"/>
              </w:rPr>
            </w:pPr>
            <w:r w:rsidRPr="006E1060">
              <w:rPr>
                <w:sz w:val="26"/>
                <w:lang w:val="en-IN"/>
              </w:rPr>
              <w:t>Visual Studio Code / Jupyter Notebook</w:t>
            </w:r>
          </w:p>
        </w:tc>
      </w:tr>
      <w:tr w:rsidR="00205222" w:rsidRPr="006E1060" w14:paraId="321A55F9" w14:textId="77777777" w:rsidTr="00205222">
        <w:trPr>
          <w:tblCellSpacing w:w="15" w:type="dxa"/>
        </w:trPr>
        <w:tc>
          <w:tcPr>
            <w:tcW w:w="2364" w:type="dxa"/>
            <w:tcBorders>
              <w:right w:val="single" w:sz="4" w:space="0" w:color="auto"/>
            </w:tcBorders>
            <w:vAlign w:val="center"/>
            <w:hideMark/>
          </w:tcPr>
          <w:p w14:paraId="6721ABC5" w14:textId="4DF251FA" w:rsidR="00205222" w:rsidRPr="006E1060" w:rsidRDefault="00205222" w:rsidP="00205222">
            <w:pPr>
              <w:spacing w:before="162" w:line="360" w:lineRule="auto"/>
              <w:ind w:right="1162"/>
              <w:jc w:val="both"/>
              <w:rPr>
                <w:sz w:val="26"/>
                <w:lang w:val="en-IN"/>
              </w:rPr>
            </w:pPr>
          </w:p>
        </w:tc>
        <w:tc>
          <w:tcPr>
            <w:tcW w:w="456" w:type="dxa"/>
            <w:tcBorders>
              <w:right w:val="single" w:sz="4" w:space="0" w:color="auto"/>
            </w:tcBorders>
          </w:tcPr>
          <w:p w14:paraId="6C3E9CE8" w14:textId="77777777" w:rsidR="00205222" w:rsidRPr="006E1060" w:rsidRDefault="00205222" w:rsidP="00205222">
            <w:pPr>
              <w:spacing w:before="162" w:line="360" w:lineRule="auto"/>
              <w:ind w:left="1042" w:right="1162"/>
              <w:jc w:val="both"/>
              <w:rPr>
                <w:sz w:val="26"/>
                <w:lang w:val="en-IN"/>
              </w:rPr>
            </w:pPr>
          </w:p>
        </w:tc>
        <w:tc>
          <w:tcPr>
            <w:tcW w:w="3737" w:type="dxa"/>
            <w:tcBorders>
              <w:left w:val="single" w:sz="4" w:space="0" w:color="auto"/>
              <w:right w:val="single" w:sz="4" w:space="0" w:color="auto"/>
            </w:tcBorders>
            <w:vAlign w:val="center"/>
          </w:tcPr>
          <w:p w14:paraId="0CE87C39" w14:textId="01210EBA" w:rsidR="00205222" w:rsidRPr="006E1060" w:rsidRDefault="00205222" w:rsidP="00205222">
            <w:pPr>
              <w:spacing w:before="162" w:line="360" w:lineRule="auto"/>
              <w:ind w:left="1042" w:right="1162"/>
              <w:jc w:val="both"/>
              <w:rPr>
                <w:sz w:val="26"/>
                <w:lang w:val="en-IN"/>
              </w:rPr>
            </w:pPr>
            <w:r w:rsidRPr="006E1060">
              <w:rPr>
                <w:sz w:val="26"/>
                <w:lang w:val="en-IN"/>
              </w:rPr>
              <w:t>Cloud Platform</w:t>
            </w:r>
          </w:p>
        </w:tc>
        <w:tc>
          <w:tcPr>
            <w:tcW w:w="4737" w:type="dxa"/>
            <w:vAlign w:val="center"/>
            <w:hideMark/>
          </w:tcPr>
          <w:p w14:paraId="11C79E8E" w14:textId="7E869AAB" w:rsidR="00205222" w:rsidRPr="006E1060" w:rsidRDefault="00205222" w:rsidP="00205222">
            <w:pPr>
              <w:spacing w:before="162" w:line="360" w:lineRule="auto"/>
              <w:ind w:left="1162" w:right="1162"/>
              <w:jc w:val="both"/>
              <w:rPr>
                <w:sz w:val="26"/>
                <w:lang w:val="en-IN"/>
              </w:rPr>
            </w:pPr>
            <w:r w:rsidRPr="006E1060">
              <w:rPr>
                <w:sz w:val="26"/>
                <w:lang w:val="en-IN"/>
              </w:rPr>
              <w:t xml:space="preserve">Google </w:t>
            </w:r>
            <w:proofErr w:type="spellStart"/>
            <w:r w:rsidRPr="006E1060">
              <w:rPr>
                <w:sz w:val="26"/>
                <w:lang w:val="en-IN"/>
              </w:rPr>
              <w:t>Colab</w:t>
            </w:r>
            <w:proofErr w:type="spellEnd"/>
            <w:r w:rsidRPr="006E1060">
              <w:rPr>
                <w:sz w:val="26"/>
                <w:lang w:val="en-IN"/>
              </w:rPr>
              <w:t xml:space="preserve"> / Kaggle Notebooks (GPU runtime)</w:t>
            </w:r>
          </w:p>
        </w:tc>
      </w:tr>
      <w:tr w:rsidR="00205222" w:rsidRPr="006E1060" w14:paraId="449742E7" w14:textId="77777777" w:rsidTr="00205222">
        <w:trPr>
          <w:tblCellSpacing w:w="15" w:type="dxa"/>
        </w:trPr>
        <w:tc>
          <w:tcPr>
            <w:tcW w:w="2364" w:type="dxa"/>
            <w:tcBorders>
              <w:right w:val="single" w:sz="4" w:space="0" w:color="auto"/>
            </w:tcBorders>
            <w:vAlign w:val="center"/>
            <w:hideMark/>
          </w:tcPr>
          <w:p w14:paraId="376107A0" w14:textId="42D52ECD" w:rsidR="00205222" w:rsidRPr="006E1060" w:rsidRDefault="00205222" w:rsidP="00205222">
            <w:pPr>
              <w:spacing w:before="162" w:line="360" w:lineRule="auto"/>
              <w:ind w:right="1162"/>
              <w:jc w:val="both"/>
              <w:rPr>
                <w:sz w:val="26"/>
                <w:lang w:val="en-IN"/>
              </w:rPr>
            </w:pPr>
          </w:p>
        </w:tc>
        <w:tc>
          <w:tcPr>
            <w:tcW w:w="456" w:type="dxa"/>
            <w:tcBorders>
              <w:right w:val="single" w:sz="4" w:space="0" w:color="auto"/>
            </w:tcBorders>
          </w:tcPr>
          <w:p w14:paraId="293A2C8D" w14:textId="77777777" w:rsidR="00205222" w:rsidRPr="006E1060" w:rsidRDefault="00205222" w:rsidP="00205222">
            <w:pPr>
              <w:spacing w:before="162" w:line="360" w:lineRule="auto"/>
              <w:ind w:left="1042" w:right="1162"/>
              <w:jc w:val="both"/>
              <w:rPr>
                <w:sz w:val="26"/>
                <w:lang w:val="en-IN"/>
              </w:rPr>
            </w:pPr>
          </w:p>
        </w:tc>
        <w:tc>
          <w:tcPr>
            <w:tcW w:w="3737" w:type="dxa"/>
            <w:tcBorders>
              <w:left w:val="single" w:sz="4" w:space="0" w:color="auto"/>
              <w:right w:val="single" w:sz="4" w:space="0" w:color="auto"/>
            </w:tcBorders>
            <w:vAlign w:val="center"/>
          </w:tcPr>
          <w:p w14:paraId="2D4ECB2C" w14:textId="391657FC" w:rsidR="00205222" w:rsidRPr="006E1060" w:rsidRDefault="00205222" w:rsidP="00205222">
            <w:pPr>
              <w:spacing w:before="162" w:line="360" w:lineRule="auto"/>
              <w:ind w:left="1042" w:right="1162"/>
              <w:jc w:val="both"/>
              <w:rPr>
                <w:sz w:val="26"/>
                <w:lang w:val="en-IN"/>
              </w:rPr>
            </w:pPr>
            <w:r w:rsidRPr="006E1060">
              <w:rPr>
                <w:sz w:val="26"/>
                <w:lang w:val="en-IN"/>
              </w:rPr>
              <w:t>Visualization</w:t>
            </w:r>
          </w:p>
        </w:tc>
        <w:tc>
          <w:tcPr>
            <w:tcW w:w="4737" w:type="dxa"/>
            <w:vAlign w:val="center"/>
            <w:hideMark/>
          </w:tcPr>
          <w:p w14:paraId="206E5A9F" w14:textId="549683E5" w:rsidR="00205222" w:rsidRPr="006E1060" w:rsidRDefault="00205222" w:rsidP="00205222">
            <w:pPr>
              <w:spacing w:before="162" w:line="360" w:lineRule="auto"/>
              <w:ind w:left="1162" w:right="1162"/>
              <w:jc w:val="both"/>
              <w:rPr>
                <w:sz w:val="26"/>
                <w:lang w:val="en-IN"/>
              </w:rPr>
            </w:pPr>
            <w:r w:rsidRPr="006E1060">
              <w:rPr>
                <w:sz w:val="26"/>
                <w:lang w:val="en-IN"/>
              </w:rPr>
              <w:t>Matplotlib, Seaborn</w:t>
            </w:r>
          </w:p>
        </w:tc>
      </w:tr>
      <w:tr w:rsidR="00205222" w:rsidRPr="006E1060" w14:paraId="04946C1A" w14:textId="77777777" w:rsidTr="00205222">
        <w:trPr>
          <w:tblCellSpacing w:w="15" w:type="dxa"/>
        </w:trPr>
        <w:tc>
          <w:tcPr>
            <w:tcW w:w="2364" w:type="dxa"/>
            <w:tcBorders>
              <w:right w:val="single" w:sz="4" w:space="0" w:color="auto"/>
            </w:tcBorders>
            <w:vAlign w:val="center"/>
            <w:hideMark/>
          </w:tcPr>
          <w:p w14:paraId="79EE7A25" w14:textId="47E928C7" w:rsidR="00205222" w:rsidRPr="006E1060" w:rsidRDefault="00205222" w:rsidP="00205222">
            <w:pPr>
              <w:spacing w:before="162" w:line="360" w:lineRule="auto"/>
              <w:ind w:right="1162"/>
              <w:jc w:val="both"/>
              <w:rPr>
                <w:sz w:val="26"/>
                <w:lang w:val="en-IN"/>
              </w:rPr>
            </w:pPr>
          </w:p>
        </w:tc>
        <w:tc>
          <w:tcPr>
            <w:tcW w:w="456" w:type="dxa"/>
            <w:tcBorders>
              <w:right w:val="single" w:sz="4" w:space="0" w:color="auto"/>
            </w:tcBorders>
          </w:tcPr>
          <w:p w14:paraId="21938EE2" w14:textId="77777777" w:rsidR="00205222" w:rsidRPr="006E1060" w:rsidRDefault="00205222" w:rsidP="00205222">
            <w:pPr>
              <w:spacing w:before="162" w:line="360" w:lineRule="auto"/>
              <w:ind w:left="1042" w:right="1162"/>
              <w:jc w:val="both"/>
              <w:rPr>
                <w:sz w:val="26"/>
                <w:lang w:val="en-IN"/>
              </w:rPr>
            </w:pPr>
          </w:p>
        </w:tc>
        <w:tc>
          <w:tcPr>
            <w:tcW w:w="3737" w:type="dxa"/>
            <w:tcBorders>
              <w:left w:val="single" w:sz="4" w:space="0" w:color="auto"/>
              <w:right w:val="single" w:sz="4" w:space="0" w:color="auto"/>
            </w:tcBorders>
            <w:vAlign w:val="center"/>
          </w:tcPr>
          <w:p w14:paraId="37C97DBA" w14:textId="37CBD412" w:rsidR="00205222" w:rsidRPr="006E1060" w:rsidRDefault="00205222" w:rsidP="00205222">
            <w:pPr>
              <w:spacing w:before="162" w:line="360" w:lineRule="auto"/>
              <w:ind w:left="1042" w:right="1162"/>
              <w:jc w:val="both"/>
              <w:rPr>
                <w:sz w:val="26"/>
                <w:lang w:val="en-IN"/>
              </w:rPr>
            </w:pPr>
            <w:r w:rsidRPr="006E1060">
              <w:rPr>
                <w:sz w:val="26"/>
                <w:lang w:val="en-IN"/>
              </w:rPr>
              <w:t>Version Control</w:t>
            </w:r>
          </w:p>
        </w:tc>
        <w:tc>
          <w:tcPr>
            <w:tcW w:w="4737" w:type="dxa"/>
            <w:vAlign w:val="center"/>
            <w:hideMark/>
          </w:tcPr>
          <w:p w14:paraId="4CD0E2AA" w14:textId="234F6459" w:rsidR="00205222" w:rsidRPr="006E1060" w:rsidRDefault="00205222" w:rsidP="00205222">
            <w:pPr>
              <w:spacing w:before="162" w:line="360" w:lineRule="auto"/>
              <w:ind w:left="1162" w:right="1162"/>
              <w:jc w:val="both"/>
              <w:rPr>
                <w:sz w:val="26"/>
                <w:lang w:val="en-IN"/>
              </w:rPr>
            </w:pPr>
            <w:r w:rsidRPr="006E1060">
              <w:rPr>
                <w:sz w:val="26"/>
                <w:lang w:val="en-IN"/>
              </w:rPr>
              <w:t>Git and GitHub</w:t>
            </w:r>
          </w:p>
        </w:tc>
      </w:tr>
    </w:tbl>
    <w:p w14:paraId="4D03DAD7" w14:textId="4C904A60" w:rsidR="006E1060" w:rsidRPr="006E1060" w:rsidRDefault="00205222" w:rsidP="006E1060">
      <w:pPr>
        <w:spacing w:before="162" w:line="360" w:lineRule="auto"/>
        <w:ind w:left="1162" w:right="1162"/>
        <w:jc w:val="both"/>
        <w:rPr>
          <w:sz w:val="26"/>
          <w:lang w:val="en-IN"/>
        </w:rPr>
      </w:pPr>
      <w:r>
        <w:rPr>
          <w:i/>
          <w:iCs/>
          <w:sz w:val="26"/>
          <w:lang w:val="en-IN"/>
        </w:rPr>
        <w:br w:type="textWrapping" w:clear="all"/>
      </w:r>
      <w:r w:rsidR="006E1060" w:rsidRPr="006E1060">
        <w:rPr>
          <w:i/>
          <w:iCs/>
          <w:sz w:val="26"/>
          <w:lang w:val="en-IN"/>
        </w:rPr>
        <w:t xml:space="preserve">(Please confirm/update these with your actual environment if different — e.g., specific </w:t>
      </w:r>
      <w:proofErr w:type="spellStart"/>
      <w:r w:rsidR="006E1060" w:rsidRPr="006E1060">
        <w:rPr>
          <w:i/>
          <w:iCs/>
          <w:sz w:val="26"/>
          <w:lang w:val="en-IN"/>
        </w:rPr>
        <w:t>PyTorch</w:t>
      </w:r>
      <w:proofErr w:type="spellEnd"/>
      <w:r w:rsidR="006E1060" w:rsidRPr="006E1060">
        <w:rPr>
          <w:i/>
          <w:iCs/>
          <w:sz w:val="26"/>
          <w:lang w:val="en-IN"/>
        </w:rPr>
        <w:t xml:space="preserve"> version, </w:t>
      </w:r>
      <w:proofErr w:type="spellStart"/>
      <w:r w:rsidR="006E1060" w:rsidRPr="006E1060">
        <w:rPr>
          <w:i/>
          <w:iCs/>
          <w:sz w:val="26"/>
          <w:lang w:val="en-IN"/>
        </w:rPr>
        <w:t>Colab</w:t>
      </w:r>
      <w:proofErr w:type="spellEnd"/>
      <w:r w:rsidR="006E1060" w:rsidRPr="006E1060">
        <w:rPr>
          <w:i/>
          <w:iCs/>
          <w:sz w:val="26"/>
          <w:lang w:val="en-IN"/>
        </w:rPr>
        <w:t xml:space="preserve"> Pro, or local GPU model.)</w:t>
      </w:r>
    </w:p>
    <w:p w14:paraId="27EF4931" w14:textId="77777777" w:rsidR="006E1060" w:rsidRPr="006E1060" w:rsidRDefault="006E1060" w:rsidP="006E1060">
      <w:pPr>
        <w:spacing w:before="162" w:line="360" w:lineRule="auto"/>
        <w:ind w:left="1162" w:right="1162"/>
        <w:jc w:val="both"/>
        <w:rPr>
          <w:b/>
          <w:bCs/>
          <w:sz w:val="26"/>
          <w:lang w:val="en-IN"/>
        </w:rPr>
      </w:pPr>
      <w:r w:rsidRPr="006E1060">
        <w:rPr>
          <w:b/>
          <w:bCs/>
          <w:sz w:val="26"/>
          <w:lang w:val="en-IN"/>
        </w:rPr>
        <w:t>3.3 SYSTEM ARCHITECTURE</w:t>
      </w:r>
    </w:p>
    <w:p w14:paraId="21D7A389" w14:textId="77777777" w:rsidR="006E1060" w:rsidRPr="006E1060" w:rsidRDefault="006E1060" w:rsidP="006E1060">
      <w:pPr>
        <w:spacing w:before="162" w:line="360" w:lineRule="auto"/>
        <w:ind w:left="1162" w:right="1162"/>
        <w:jc w:val="both"/>
        <w:rPr>
          <w:sz w:val="26"/>
          <w:lang w:val="en-IN"/>
        </w:rPr>
      </w:pPr>
      <w:r w:rsidRPr="006E1060">
        <w:rPr>
          <w:sz w:val="26"/>
          <w:lang w:val="en-IN"/>
        </w:rPr>
        <w:t xml:space="preserve">The architecture of the proposed nuclei segmentation system follows a modular, sequential pipeline that transforms a raw histopathology image into an instance-level segmentation output through five primary stages: </w:t>
      </w:r>
      <w:r w:rsidRPr="006E1060">
        <w:rPr>
          <w:b/>
          <w:bCs/>
          <w:sz w:val="26"/>
          <w:lang w:val="en-IN"/>
        </w:rPr>
        <w:t>Input</w:t>
      </w:r>
      <w:r w:rsidRPr="006E1060">
        <w:rPr>
          <w:sz w:val="26"/>
          <w:lang w:val="en-IN"/>
        </w:rPr>
        <w:t xml:space="preserve">, </w:t>
      </w:r>
      <w:r w:rsidRPr="006E1060">
        <w:rPr>
          <w:b/>
          <w:bCs/>
          <w:sz w:val="26"/>
          <w:lang w:val="en-IN"/>
        </w:rPr>
        <w:t>Pre-processing</w:t>
      </w:r>
      <w:r w:rsidRPr="006E1060">
        <w:rPr>
          <w:sz w:val="26"/>
          <w:lang w:val="en-IN"/>
        </w:rPr>
        <w:t xml:space="preserve">, </w:t>
      </w:r>
      <w:r w:rsidRPr="006E1060">
        <w:rPr>
          <w:b/>
          <w:bCs/>
          <w:sz w:val="26"/>
          <w:lang w:val="en-IN"/>
        </w:rPr>
        <w:t xml:space="preserve">U-Net </w:t>
      </w:r>
      <w:r w:rsidRPr="006E1060">
        <w:rPr>
          <w:b/>
          <w:bCs/>
          <w:sz w:val="26"/>
          <w:lang w:val="en-IN"/>
        </w:rPr>
        <w:lastRenderedPageBreak/>
        <w:t>Encoder</w:t>
      </w:r>
      <w:r w:rsidRPr="006E1060">
        <w:rPr>
          <w:sz w:val="26"/>
          <w:lang w:val="en-IN"/>
        </w:rPr>
        <w:t xml:space="preserve">, </w:t>
      </w:r>
      <w:r w:rsidRPr="006E1060">
        <w:rPr>
          <w:b/>
          <w:bCs/>
          <w:sz w:val="26"/>
          <w:lang w:val="en-IN"/>
        </w:rPr>
        <w:t>Boundary-Aware Representation</w:t>
      </w:r>
      <w:r w:rsidRPr="006E1060">
        <w:rPr>
          <w:sz w:val="26"/>
          <w:lang w:val="en-IN"/>
        </w:rPr>
        <w:t xml:space="preserve">, and </w:t>
      </w:r>
      <w:r w:rsidRPr="006E1060">
        <w:rPr>
          <w:b/>
          <w:bCs/>
          <w:sz w:val="26"/>
          <w:lang w:val="en-IN"/>
        </w:rPr>
        <w:t>Segmentation Head</w:t>
      </w:r>
      <w:r w:rsidRPr="006E1060">
        <w:rPr>
          <w:sz w:val="26"/>
          <w:lang w:val="en-IN"/>
        </w:rPr>
        <w:t xml:space="preserve">, followed by </w:t>
      </w:r>
      <w:r w:rsidRPr="006E1060">
        <w:rPr>
          <w:b/>
          <w:bCs/>
          <w:sz w:val="26"/>
          <w:lang w:val="en-IN"/>
        </w:rPr>
        <w:t>Post-processing</w:t>
      </w:r>
      <w:r w:rsidRPr="006E1060">
        <w:rPr>
          <w:sz w:val="26"/>
          <w:lang w:val="en-IN"/>
        </w:rPr>
        <w:t xml:space="preserve"> to produce the final output masks.</w:t>
      </w:r>
    </w:p>
    <w:p w14:paraId="68A9843A" w14:textId="77777777" w:rsidR="006E1060" w:rsidRPr="006E1060" w:rsidRDefault="006E1060" w:rsidP="006E1060">
      <w:pPr>
        <w:spacing w:before="162" w:line="360" w:lineRule="auto"/>
        <w:ind w:left="1162" w:right="1162"/>
        <w:jc w:val="both"/>
        <w:rPr>
          <w:sz w:val="26"/>
          <w:lang w:val="en-IN"/>
        </w:rPr>
      </w:pPr>
      <w:r w:rsidRPr="006E1060">
        <w:rPr>
          <w:sz w:val="26"/>
          <w:lang w:val="en-IN"/>
        </w:rPr>
        <w:t xml:space="preserve">The </w:t>
      </w:r>
      <w:r w:rsidRPr="006E1060">
        <w:rPr>
          <w:b/>
          <w:bCs/>
          <w:sz w:val="26"/>
          <w:lang w:val="en-IN"/>
        </w:rPr>
        <w:t>Input stage</w:t>
      </w:r>
      <w:r w:rsidRPr="006E1060">
        <w:rPr>
          <w:sz w:val="26"/>
          <w:lang w:val="en-IN"/>
        </w:rPr>
        <w:t xml:space="preserve"> accepts an H&amp;E-stained histopathology image as the raw input to the system. Since </w:t>
      </w:r>
      <w:proofErr w:type="spellStart"/>
      <w:r w:rsidRPr="006E1060">
        <w:rPr>
          <w:sz w:val="26"/>
          <w:lang w:val="en-IN"/>
        </w:rPr>
        <w:t>MoNuSeg</w:t>
      </w:r>
      <w:proofErr w:type="spellEnd"/>
      <w:r w:rsidRPr="006E1060">
        <w:rPr>
          <w:sz w:val="26"/>
          <w:lang w:val="en-IN"/>
        </w:rPr>
        <w:t xml:space="preserve"> images are large (1000×1000 pixels), this stage also handles patch extraction when required, allowing the network to process manageable image regions without exceeding memory constraints.</w:t>
      </w:r>
    </w:p>
    <w:p w14:paraId="4A428D85" w14:textId="77777777" w:rsidR="006E1060" w:rsidRPr="006E1060" w:rsidRDefault="006E1060" w:rsidP="006E1060">
      <w:pPr>
        <w:spacing w:before="162" w:line="360" w:lineRule="auto"/>
        <w:ind w:left="1162" w:right="1162"/>
        <w:jc w:val="both"/>
        <w:rPr>
          <w:sz w:val="26"/>
          <w:lang w:val="en-IN"/>
        </w:rPr>
      </w:pPr>
      <w:r w:rsidRPr="006E1060">
        <w:rPr>
          <w:sz w:val="26"/>
          <w:lang w:val="en-IN"/>
        </w:rPr>
        <w:t xml:space="preserve">The </w:t>
      </w:r>
      <w:r w:rsidRPr="006E1060">
        <w:rPr>
          <w:b/>
          <w:bCs/>
          <w:sz w:val="26"/>
          <w:lang w:val="en-IN"/>
        </w:rPr>
        <w:t>Pre-processing stage</w:t>
      </w:r>
      <w:r w:rsidRPr="006E1060">
        <w:rPr>
          <w:sz w:val="26"/>
          <w:lang w:val="en-IN"/>
        </w:rPr>
        <w:t xml:space="preserve"> performs normalization and resizing of input images to a fixed resolution suitable for the network, along with data augmentation operations such as rotation, flipping, and elastic deformation to increase training data diversity and improve model generalization across different organs and staining conditions.</w:t>
      </w:r>
    </w:p>
    <w:p w14:paraId="763C0918" w14:textId="77777777" w:rsidR="006E1060" w:rsidRPr="006E1060" w:rsidRDefault="006E1060" w:rsidP="006E1060">
      <w:pPr>
        <w:spacing w:before="162" w:line="360" w:lineRule="auto"/>
        <w:ind w:left="1162" w:right="1162"/>
        <w:jc w:val="both"/>
        <w:rPr>
          <w:sz w:val="26"/>
          <w:lang w:val="en-IN"/>
        </w:rPr>
      </w:pPr>
      <w:r w:rsidRPr="006E1060">
        <w:rPr>
          <w:sz w:val="26"/>
          <w:lang w:val="en-IN"/>
        </w:rPr>
        <w:t xml:space="preserve">The </w:t>
      </w:r>
      <w:r w:rsidRPr="006E1060">
        <w:rPr>
          <w:b/>
          <w:bCs/>
          <w:sz w:val="26"/>
          <w:lang w:val="en-IN"/>
        </w:rPr>
        <w:t>U-Net Encoder stage</w:t>
      </w:r>
      <w:r w:rsidRPr="006E1060">
        <w:rPr>
          <w:sz w:val="26"/>
          <w:lang w:val="en-IN"/>
        </w:rPr>
        <w:t xml:space="preserve"> forms the core feature extraction backbone of the system. It progressively </w:t>
      </w:r>
      <w:proofErr w:type="spellStart"/>
      <w:r w:rsidRPr="006E1060">
        <w:rPr>
          <w:sz w:val="26"/>
          <w:lang w:val="en-IN"/>
        </w:rPr>
        <w:t>downsamples</w:t>
      </w:r>
      <w:proofErr w:type="spellEnd"/>
      <w:r w:rsidRPr="006E1060">
        <w:rPr>
          <w:sz w:val="26"/>
          <w:lang w:val="en-IN"/>
        </w:rPr>
        <w:t xml:space="preserve"> the input image through a series of convolutional and max-pooling layers, extracting hierarchical spatial features at multiple resolutions while retaining skip connections that preserve fine-grained spatial detail for later stages. This encoder converts the raw 3-channel input image (H × W × 3) into a rich, multi-channel feature map (H/8 × W/8 × C) that encodes both local texture and broader contextual information about the tissue structure.</w:t>
      </w:r>
    </w:p>
    <w:p w14:paraId="7835DF7E" w14:textId="77777777" w:rsidR="006E1060" w:rsidRPr="006E1060" w:rsidRDefault="006E1060" w:rsidP="006E1060">
      <w:pPr>
        <w:spacing w:before="162" w:line="360" w:lineRule="auto"/>
        <w:ind w:left="1162" w:right="1162"/>
        <w:jc w:val="both"/>
        <w:rPr>
          <w:sz w:val="26"/>
          <w:lang w:val="en-IN"/>
        </w:rPr>
      </w:pPr>
      <w:r w:rsidRPr="006E1060">
        <w:rPr>
          <w:sz w:val="26"/>
          <w:lang w:val="en-IN"/>
        </w:rPr>
        <w:t xml:space="preserve">The </w:t>
      </w:r>
      <w:r w:rsidRPr="006E1060">
        <w:rPr>
          <w:b/>
          <w:bCs/>
          <w:sz w:val="26"/>
          <w:lang w:val="en-IN"/>
        </w:rPr>
        <w:t>Boundary-Aware Representation stage</w:t>
      </w:r>
      <w:r w:rsidRPr="006E1060">
        <w:rPr>
          <w:sz w:val="26"/>
          <w:lang w:val="en-IN"/>
        </w:rPr>
        <w:t xml:space="preserve"> takes the encoded features and produces two complementary outputs: a </w:t>
      </w:r>
      <w:r w:rsidRPr="006E1060">
        <w:rPr>
          <w:b/>
          <w:bCs/>
          <w:sz w:val="26"/>
          <w:lang w:val="en-IN"/>
        </w:rPr>
        <w:t>binary boundary map</w:t>
      </w:r>
      <w:r w:rsidRPr="006E1060">
        <w:rPr>
          <w:sz w:val="26"/>
          <w:lang w:val="en-IN"/>
        </w:rPr>
        <w:t xml:space="preserve">, which explicitly marks the outer edge of each nucleus, and a </w:t>
      </w:r>
      <w:r w:rsidRPr="006E1060">
        <w:rPr>
          <w:b/>
          <w:bCs/>
          <w:sz w:val="26"/>
          <w:lang w:val="en-IN"/>
        </w:rPr>
        <w:t>distance transform map</w:t>
      </w:r>
      <w:r w:rsidRPr="006E1060">
        <w:rPr>
          <w:sz w:val="26"/>
          <w:lang w:val="en-IN"/>
        </w:rPr>
        <w:t>, which encodes each pixel's distance from the nearest nuclear boundary. Together, these representations provide the explicit spatial and separation cues that a standard binary segmentation mask lacks, forming the key innovation that distinguishes the proposed system from conventional segmentation approaches.</w:t>
      </w:r>
    </w:p>
    <w:p w14:paraId="45CBD5B1" w14:textId="77777777" w:rsidR="006E1060" w:rsidRPr="006E1060" w:rsidRDefault="006E1060" w:rsidP="006E1060">
      <w:pPr>
        <w:spacing w:before="162" w:line="360" w:lineRule="auto"/>
        <w:ind w:left="1162" w:right="1162"/>
        <w:jc w:val="both"/>
        <w:rPr>
          <w:sz w:val="26"/>
          <w:lang w:val="en-IN"/>
        </w:rPr>
      </w:pPr>
      <w:r w:rsidRPr="006E1060">
        <w:rPr>
          <w:sz w:val="26"/>
          <w:lang w:val="en-IN"/>
        </w:rPr>
        <w:t xml:space="preserve">The </w:t>
      </w:r>
      <w:r w:rsidRPr="006E1060">
        <w:rPr>
          <w:b/>
          <w:bCs/>
          <w:sz w:val="26"/>
          <w:lang w:val="en-IN"/>
        </w:rPr>
        <w:t>Segmentation Head stage</w:t>
      </w:r>
      <w:r w:rsidRPr="006E1060">
        <w:rPr>
          <w:sz w:val="26"/>
          <w:lang w:val="en-IN"/>
        </w:rPr>
        <w:t xml:space="preserve"> fuses the encoder features with the boundary and distance-transform representations through additional convolutional layers, producing the final instance-level nuclei masks (H × W × N, where N represents the number of distinguishable nuclei instances).</w:t>
      </w:r>
    </w:p>
    <w:p w14:paraId="37D1B6F3" w14:textId="77777777" w:rsidR="006E1060" w:rsidRPr="006E1060" w:rsidRDefault="006E1060" w:rsidP="006E1060">
      <w:pPr>
        <w:spacing w:before="162" w:line="360" w:lineRule="auto"/>
        <w:ind w:left="1162" w:right="1162"/>
        <w:jc w:val="both"/>
        <w:rPr>
          <w:sz w:val="26"/>
          <w:lang w:val="en-IN"/>
        </w:rPr>
      </w:pPr>
      <w:r w:rsidRPr="006E1060">
        <w:rPr>
          <w:sz w:val="26"/>
          <w:lang w:val="en-IN"/>
        </w:rPr>
        <w:t xml:space="preserve">Finally, a </w:t>
      </w:r>
      <w:r w:rsidRPr="006E1060">
        <w:rPr>
          <w:b/>
          <w:bCs/>
          <w:sz w:val="26"/>
          <w:lang w:val="en-IN"/>
        </w:rPr>
        <w:t>Post-processing stage</w:t>
      </w:r>
      <w:r w:rsidRPr="006E1060">
        <w:rPr>
          <w:sz w:val="26"/>
          <w:lang w:val="en-IN"/>
        </w:rPr>
        <w:t xml:space="preserve"> applies the </w:t>
      </w:r>
      <w:r w:rsidRPr="006E1060">
        <w:rPr>
          <w:b/>
          <w:bCs/>
          <w:sz w:val="26"/>
          <w:lang w:val="en-IN"/>
        </w:rPr>
        <w:t>watershed algorithm</w:t>
      </w:r>
      <w:r w:rsidRPr="006E1060">
        <w:rPr>
          <w:sz w:val="26"/>
          <w:lang w:val="en-IN"/>
        </w:rPr>
        <w:t xml:space="preserve">, using the predicted boundary and distance maps as markers, to resolve any remaining merged </w:t>
      </w:r>
      <w:r w:rsidRPr="006E1060">
        <w:rPr>
          <w:sz w:val="26"/>
          <w:lang w:val="en-IN"/>
        </w:rPr>
        <w:lastRenderedPageBreak/>
        <w:t xml:space="preserve">regions into cleanly separated, individually </w:t>
      </w:r>
      <w:proofErr w:type="spellStart"/>
      <w:r w:rsidRPr="006E1060">
        <w:rPr>
          <w:sz w:val="26"/>
          <w:lang w:val="en-IN"/>
        </w:rPr>
        <w:t>labeled</w:t>
      </w:r>
      <w:proofErr w:type="spellEnd"/>
      <w:r w:rsidRPr="006E1060">
        <w:rPr>
          <w:sz w:val="26"/>
          <w:lang w:val="en-IN"/>
        </w:rPr>
        <w:t xml:space="preserve"> nuclei.</w:t>
      </w:r>
    </w:p>
    <w:p w14:paraId="03646558" w14:textId="77777777" w:rsidR="006E1060" w:rsidRPr="006E1060" w:rsidRDefault="006E1060" w:rsidP="006E1060">
      <w:pPr>
        <w:spacing w:before="162" w:line="360" w:lineRule="auto"/>
        <w:ind w:left="1162" w:right="1162"/>
        <w:jc w:val="both"/>
        <w:rPr>
          <w:sz w:val="26"/>
          <w:lang w:val="en-IN"/>
        </w:rPr>
      </w:pPr>
      <w:r w:rsidRPr="006E1060">
        <w:rPr>
          <w:sz w:val="26"/>
          <w:lang w:val="en-IN"/>
        </w:rPr>
        <w:t xml:space="preserve">The entire pipeline is trained end-to-end using a combined </w:t>
      </w:r>
      <w:r w:rsidRPr="006E1060">
        <w:rPr>
          <w:b/>
          <w:bCs/>
          <w:sz w:val="26"/>
          <w:lang w:val="en-IN"/>
        </w:rPr>
        <w:t>Dice + Binary Cross-Entropy (BCE) loss function</w:t>
      </w:r>
      <w:r w:rsidRPr="006E1060">
        <w:rPr>
          <w:sz w:val="26"/>
          <w:lang w:val="en-IN"/>
        </w:rPr>
        <w:t xml:space="preserve">, and evaluated using </w:t>
      </w:r>
      <w:proofErr w:type="spellStart"/>
      <w:r w:rsidRPr="006E1060">
        <w:rPr>
          <w:b/>
          <w:bCs/>
          <w:sz w:val="26"/>
          <w:lang w:val="en-IN"/>
        </w:rPr>
        <w:t>IoU</w:t>
      </w:r>
      <w:proofErr w:type="spellEnd"/>
      <w:r w:rsidRPr="006E1060">
        <w:rPr>
          <w:b/>
          <w:bCs/>
          <w:sz w:val="26"/>
          <w:lang w:val="en-IN"/>
        </w:rPr>
        <w:t>, Dice coefficient, and F1-score</w:t>
      </w:r>
      <w:r w:rsidRPr="006E1060">
        <w:rPr>
          <w:sz w:val="26"/>
          <w:lang w:val="en-IN"/>
        </w:rPr>
        <w:t xml:space="preserve">, along with instance-level metrics such as AJI and Panoptic Quality (PQ) during final evaluation. The architecture follows a </w:t>
      </w:r>
      <w:r w:rsidRPr="006E1060">
        <w:rPr>
          <w:b/>
          <w:bCs/>
          <w:sz w:val="26"/>
          <w:lang w:val="en-IN"/>
        </w:rPr>
        <w:t>loosely coupled, modular design</w:t>
      </w:r>
      <w:r w:rsidRPr="006E1060">
        <w:rPr>
          <w:sz w:val="26"/>
          <w:lang w:val="en-IN"/>
        </w:rPr>
        <w:t>, allowing individual components—such as replacing the boundary-aware module or experimenting with alternative post-processing techniques—to be modified independently without affecting the rest of the pipeline.</w:t>
      </w:r>
    </w:p>
    <w:p w14:paraId="3D908502" w14:textId="77777777" w:rsidR="006E1060" w:rsidRPr="006E1060" w:rsidRDefault="006E1060" w:rsidP="006E1060">
      <w:pPr>
        <w:spacing w:before="162" w:line="360" w:lineRule="auto"/>
        <w:ind w:left="1162" w:right="1162"/>
        <w:jc w:val="both"/>
        <w:rPr>
          <w:sz w:val="26"/>
          <w:lang w:val="en-IN"/>
        </w:rPr>
      </w:pPr>
      <w:r w:rsidRPr="006E1060">
        <w:rPr>
          <w:i/>
          <w:iCs/>
          <w:sz w:val="26"/>
          <w:lang w:val="en-IN"/>
        </w:rPr>
        <w:t>(This is exactly the flow shown in your Fig 3.1 System Architecture diagram from your review PPT — Input → Pre-processing → U-Net Encoder → Boundary-Aware Representation → Segmentation Head → Output Masks, with Training &amp; Evaluation looped at the bottom.)</w:t>
      </w:r>
    </w:p>
    <w:p w14:paraId="6C4B85BA" w14:textId="77777777" w:rsidR="006E1060" w:rsidRPr="006E1060" w:rsidRDefault="006E1060" w:rsidP="006E1060">
      <w:pPr>
        <w:spacing w:before="162" w:line="360" w:lineRule="auto"/>
        <w:ind w:left="1162" w:right="1162"/>
        <w:jc w:val="both"/>
        <w:rPr>
          <w:b/>
          <w:bCs/>
          <w:sz w:val="26"/>
          <w:lang w:val="en-IN"/>
        </w:rPr>
      </w:pPr>
      <w:r w:rsidRPr="006E1060">
        <w:rPr>
          <w:b/>
          <w:bCs/>
          <w:sz w:val="26"/>
          <w:lang w:val="en-IN"/>
        </w:rPr>
        <w:t>3.4 U-NET ENCODER DESIGN</w:t>
      </w:r>
    </w:p>
    <w:p w14:paraId="28560EE8" w14:textId="77777777" w:rsidR="006E1060" w:rsidRPr="006E1060" w:rsidRDefault="006E1060" w:rsidP="006E1060">
      <w:pPr>
        <w:spacing w:before="162" w:line="360" w:lineRule="auto"/>
        <w:ind w:left="1162" w:right="1162"/>
        <w:jc w:val="both"/>
        <w:rPr>
          <w:sz w:val="26"/>
          <w:lang w:val="en-IN"/>
        </w:rPr>
      </w:pPr>
      <w:r w:rsidRPr="006E1060">
        <w:rPr>
          <w:sz w:val="26"/>
          <w:lang w:val="en-IN"/>
        </w:rPr>
        <w:t>The U-Net encoder used in this project follows the classical contracting path design, consisting of repeated blocks of two 3×3 convolutions followed by a Rectified Linear Unit (</w:t>
      </w:r>
      <w:proofErr w:type="spellStart"/>
      <w:r w:rsidRPr="006E1060">
        <w:rPr>
          <w:sz w:val="26"/>
          <w:lang w:val="en-IN"/>
        </w:rPr>
        <w:t>ReLU</w:t>
      </w:r>
      <w:proofErr w:type="spellEnd"/>
      <w:r w:rsidRPr="006E1060">
        <w:rPr>
          <w:sz w:val="26"/>
          <w:lang w:val="en-IN"/>
        </w:rPr>
        <w:t xml:space="preserve">) activation and a 2×2 max-pooling operation with stride 2. Specifically, the encoder progresses through four </w:t>
      </w:r>
      <w:proofErr w:type="spellStart"/>
      <w:r w:rsidRPr="006E1060">
        <w:rPr>
          <w:sz w:val="26"/>
          <w:lang w:val="en-IN"/>
        </w:rPr>
        <w:t>downsampling</w:t>
      </w:r>
      <w:proofErr w:type="spellEnd"/>
      <w:r w:rsidRPr="006E1060">
        <w:rPr>
          <w:sz w:val="26"/>
          <w:lang w:val="en-IN"/>
        </w:rPr>
        <w:t xml:space="preserve"> stages with increasing channel depth—64, 128, 256, and 512 channels respectively—before reaching a bottleneck layer with 1024 channels that captures the most abstract, high-level representation of the input tissue image. At each </w:t>
      </w:r>
      <w:proofErr w:type="spellStart"/>
      <w:r w:rsidRPr="006E1060">
        <w:rPr>
          <w:sz w:val="26"/>
          <w:lang w:val="en-IN"/>
        </w:rPr>
        <w:t>downsampling</w:t>
      </w:r>
      <w:proofErr w:type="spellEnd"/>
      <w:r w:rsidRPr="006E1060">
        <w:rPr>
          <w:sz w:val="26"/>
          <w:lang w:val="en-IN"/>
        </w:rPr>
        <w:t xml:space="preserve"> stage, skip connections carry the corresponding feature maps forward to the decoder side of the network (in the baseline U-Net) or to the boundary-aware representation module (in the proposed architecture), ensuring that fine spatial detail lost during </w:t>
      </w:r>
      <w:proofErr w:type="spellStart"/>
      <w:r w:rsidRPr="006E1060">
        <w:rPr>
          <w:sz w:val="26"/>
          <w:lang w:val="en-IN"/>
        </w:rPr>
        <w:t>downsampling</w:t>
      </w:r>
      <w:proofErr w:type="spellEnd"/>
      <w:r w:rsidRPr="006E1060">
        <w:rPr>
          <w:sz w:val="26"/>
          <w:lang w:val="en-IN"/>
        </w:rPr>
        <w:t xml:space="preserve"> can be recovered later in the pipeline. This encoder design allows the network to simultaneously capture low-level features such as nuclear edges and texture, and high-level contextual features such as the overall density and arrangement of nuclei within a tissue region, both of which are essential for accurate segmentation.</w:t>
      </w:r>
    </w:p>
    <w:p w14:paraId="0886A823" w14:textId="77777777" w:rsidR="006E1060" w:rsidRPr="006E1060" w:rsidRDefault="006E1060" w:rsidP="006E1060">
      <w:pPr>
        <w:spacing w:before="162" w:line="360" w:lineRule="auto"/>
        <w:ind w:left="1162" w:right="1162"/>
        <w:jc w:val="both"/>
        <w:rPr>
          <w:b/>
          <w:bCs/>
          <w:sz w:val="26"/>
          <w:lang w:val="en-IN"/>
        </w:rPr>
      </w:pPr>
      <w:r w:rsidRPr="006E1060">
        <w:rPr>
          <w:b/>
          <w:bCs/>
          <w:sz w:val="26"/>
          <w:lang w:val="en-IN"/>
        </w:rPr>
        <w:t>3.5 BOUNDARY-AWARE REPRESENTATION MODULE</w:t>
      </w:r>
    </w:p>
    <w:p w14:paraId="30ECEFA0" w14:textId="77777777" w:rsidR="006E1060" w:rsidRPr="006E1060" w:rsidRDefault="006E1060" w:rsidP="006E1060">
      <w:pPr>
        <w:spacing w:before="162" w:line="360" w:lineRule="auto"/>
        <w:ind w:left="1162" w:right="1162"/>
        <w:jc w:val="both"/>
        <w:rPr>
          <w:sz w:val="26"/>
          <w:lang w:val="en-IN"/>
        </w:rPr>
      </w:pPr>
      <w:r w:rsidRPr="006E1060">
        <w:rPr>
          <w:sz w:val="26"/>
          <w:lang w:val="en-IN"/>
        </w:rPr>
        <w:t xml:space="preserve">The boundary-aware representation module is the central architectural contribution of the proposed system, designed specifically to address the limitations of standard </w:t>
      </w:r>
      <w:r w:rsidRPr="006E1060">
        <w:rPr>
          <w:sz w:val="26"/>
          <w:lang w:val="en-IN"/>
        </w:rPr>
        <w:lastRenderedPageBreak/>
        <w:t xml:space="preserve">binary segmentation in separating touching or overlapping nuclei. This module takes the bottleneck feature map produced by the U-Net encoder and passes it through two parallel prediction branches. The first branch predicts a </w:t>
      </w:r>
      <w:r w:rsidRPr="006E1060">
        <w:rPr>
          <w:b/>
          <w:bCs/>
          <w:sz w:val="26"/>
          <w:lang w:val="en-IN"/>
        </w:rPr>
        <w:t>binary boundary map</w:t>
      </w:r>
      <w:r w:rsidRPr="006E1060">
        <w:rPr>
          <w:sz w:val="26"/>
          <w:lang w:val="en-IN"/>
        </w:rPr>
        <w:t xml:space="preserve"> (1 × H × W), trained to output high activation values along the outer contour of each nucleus and low values elsewhere, effectively teaching the network to recognize where one nucleus ends and the background or another nucleus begins. The second branch predicts a </w:t>
      </w:r>
      <w:r w:rsidRPr="006E1060">
        <w:rPr>
          <w:b/>
          <w:bCs/>
          <w:sz w:val="26"/>
          <w:lang w:val="en-IN"/>
        </w:rPr>
        <w:t>distance transform map</w:t>
      </w:r>
      <w:r w:rsidRPr="006E1060">
        <w:rPr>
          <w:sz w:val="26"/>
          <w:lang w:val="en-IN"/>
        </w:rPr>
        <w:t xml:space="preserve"> (1 × H × W), where each foreground pixel's value corresponds to its normalized distance from the nearest nuclear boundary—pixels near the </w:t>
      </w:r>
      <w:proofErr w:type="spellStart"/>
      <w:r w:rsidRPr="006E1060">
        <w:rPr>
          <w:sz w:val="26"/>
          <w:lang w:val="en-IN"/>
        </w:rPr>
        <w:t>center</w:t>
      </w:r>
      <w:proofErr w:type="spellEnd"/>
      <w:r w:rsidRPr="006E1060">
        <w:rPr>
          <w:sz w:val="26"/>
          <w:lang w:val="en-IN"/>
        </w:rPr>
        <w:t xml:space="preserve"> of a nucleus receive high values, while pixels near the edge receive values close to zero. Together, these two representations provide complementary supervisory signals: the boundary map offers explicit contour information, while the distance map offers a smooth, continuous encoding of "how central" a pixel is within its nucleus, which is particularly useful for placing seed markers during watershed-based post-processing.</w:t>
      </w:r>
    </w:p>
    <w:p w14:paraId="0CB1ADB6" w14:textId="77777777" w:rsidR="006E1060" w:rsidRPr="006E1060" w:rsidRDefault="006E1060" w:rsidP="006E1060">
      <w:pPr>
        <w:spacing w:before="162" w:line="360" w:lineRule="auto"/>
        <w:ind w:left="1162" w:right="1162"/>
        <w:jc w:val="both"/>
        <w:rPr>
          <w:b/>
          <w:bCs/>
          <w:sz w:val="26"/>
          <w:lang w:val="en-IN"/>
        </w:rPr>
      </w:pPr>
      <w:r w:rsidRPr="006E1060">
        <w:rPr>
          <w:b/>
          <w:bCs/>
          <w:sz w:val="26"/>
          <w:lang w:val="en-IN"/>
        </w:rPr>
        <w:t>3.6 MULTI-TASK SEGMENTATION HEAD</w:t>
      </w:r>
    </w:p>
    <w:p w14:paraId="1761D7C4" w14:textId="77777777" w:rsidR="006E1060" w:rsidRPr="006E1060" w:rsidRDefault="006E1060" w:rsidP="006E1060">
      <w:pPr>
        <w:spacing w:before="162" w:line="360" w:lineRule="auto"/>
        <w:ind w:left="1162" w:right="1162"/>
        <w:jc w:val="both"/>
        <w:rPr>
          <w:sz w:val="26"/>
          <w:lang w:val="en-IN"/>
        </w:rPr>
      </w:pPr>
      <w:r w:rsidRPr="006E1060">
        <w:rPr>
          <w:sz w:val="26"/>
          <w:lang w:val="en-IN"/>
        </w:rPr>
        <w:t xml:space="preserve">The segmentation head is responsible for fusing the outputs of the U-Net encoder and the boundary-aware representation module into a single, coherent instance-level segmentation output. This is achieved through a </w:t>
      </w:r>
      <w:r w:rsidRPr="006E1060">
        <w:rPr>
          <w:b/>
          <w:bCs/>
          <w:sz w:val="26"/>
          <w:lang w:val="en-IN"/>
        </w:rPr>
        <w:t>feature fusion and convolution</w:t>
      </w:r>
      <w:r w:rsidRPr="006E1060">
        <w:rPr>
          <w:sz w:val="26"/>
          <w:lang w:val="en-IN"/>
        </w:rPr>
        <w:t xml:space="preserve"> operation, where the nucleus mask features, boundary map features, and distance transform features are concatenated channel-wise and passed through a series of additional convolutional layers. This fusion allows the network to jointly reason about all three complementary representations simultaneously, rather than treating them as independent outputs, resulting in more consistent and accurate final predictions. The segmentation head is trained using a multi-task loss function that combines a Dice + BCE loss for the nucleus mask branch with additional loss terms (typically Mean Squared Error for the distance map and BCE for the boundary map), ensuring that all three branches contribute meaningfully to the network's overall learning process.</w:t>
      </w:r>
    </w:p>
    <w:p w14:paraId="1F9F39F8" w14:textId="77777777" w:rsidR="006E1060" w:rsidRPr="006E1060" w:rsidRDefault="006E1060" w:rsidP="006E1060">
      <w:pPr>
        <w:spacing w:before="162" w:line="360" w:lineRule="auto"/>
        <w:ind w:left="1162" w:right="1162"/>
        <w:jc w:val="both"/>
        <w:rPr>
          <w:b/>
          <w:bCs/>
          <w:sz w:val="26"/>
          <w:lang w:val="en-IN"/>
        </w:rPr>
      </w:pPr>
      <w:r w:rsidRPr="006E1060">
        <w:rPr>
          <w:b/>
          <w:bCs/>
          <w:sz w:val="26"/>
          <w:lang w:val="en-IN"/>
        </w:rPr>
        <w:t>3.7 POST-PROCESSING (WATERSHED) MODULE</w:t>
      </w:r>
    </w:p>
    <w:p w14:paraId="3A7FA8AD" w14:textId="77777777" w:rsidR="006E1060" w:rsidRPr="006E1060" w:rsidRDefault="006E1060" w:rsidP="006E1060">
      <w:pPr>
        <w:spacing w:before="162" w:line="360" w:lineRule="auto"/>
        <w:ind w:left="1162" w:right="1162"/>
        <w:jc w:val="both"/>
        <w:rPr>
          <w:sz w:val="26"/>
          <w:lang w:val="en-IN"/>
        </w:rPr>
      </w:pPr>
      <w:r w:rsidRPr="006E1060">
        <w:rPr>
          <w:sz w:val="26"/>
          <w:lang w:val="en-IN"/>
        </w:rPr>
        <w:t xml:space="preserve">Even with boundary-aware and distance-transform predictions, some nuclei may remain incompletely separated directly from the raw network output, particularly in </w:t>
      </w:r>
      <w:r w:rsidRPr="006E1060">
        <w:rPr>
          <w:sz w:val="26"/>
          <w:lang w:val="en-IN"/>
        </w:rPr>
        <w:lastRenderedPageBreak/>
        <w:t xml:space="preserve">extremely dense clusters. To resolve this, the proposed system applies a </w:t>
      </w:r>
      <w:r w:rsidRPr="006E1060">
        <w:rPr>
          <w:b/>
          <w:bCs/>
          <w:sz w:val="26"/>
          <w:lang w:val="en-IN"/>
        </w:rPr>
        <w:t>marker-controlled watershed algorithm</w:t>
      </w:r>
      <w:r w:rsidRPr="006E1060">
        <w:rPr>
          <w:sz w:val="26"/>
          <w:lang w:val="en-IN"/>
        </w:rPr>
        <w:t xml:space="preserve"> as a final post-processing step. The predicted distance transform map is used to identify local maxima, which serve as seed markers corresponding to the approximate </w:t>
      </w:r>
      <w:proofErr w:type="spellStart"/>
      <w:r w:rsidRPr="006E1060">
        <w:rPr>
          <w:sz w:val="26"/>
          <w:lang w:val="en-IN"/>
        </w:rPr>
        <w:t>centers</w:t>
      </w:r>
      <w:proofErr w:type="spellEnd"/>
      <w:r w:rsidRPr="006E1060">
        <w:rPr>
          <w:sz w:val="26"/>
          <w:lang w:val="en-IN"/>
        </w:rPr>
        <w:t xml:space="preserve"> of individual nuclei, while the predicted boundary map is used to define the "ridges" along which the watershed flooding process should stop. This combination allows the watershed algorithm to accurately carve out individually separated nuclei instances from the network's combined probability outputs, even in cases of significant nuclear overlap. The final output of this stage is a fully instance-</w:t>
      </w:r>
      <w:proofErr w:type="spellStart"/>
      <w:r w:rsidRPr="006E1060">
        <w:rPr>
          <w:sz w:val="26"/>
          <w:lang w:val="en-IN"/>
        </w:rPr>
        <w:t>labeled</w:t>
      </w:r>
      <w:proofErr w:type="spellEnd"/>
      <w:r w:rsidRPr="006E1060">
        <w:rPr>
          <w:sz w:val="26"/>
          <w:lang w:val="en-IN"/>
        </w:rPr>
        <w:t xml:space="preserve"> segmentation mask (H × W × N, where N is the number of distinguishable nuclei), which is then used for computing instance-level evaluation metrics such as AJI and Panoptic Quality (PQ).</w:t>
      </w:r>
    </w:p>
    <w:p w14:paraId="24205E17" w14:textId="4E76B68F" w:rsidR="006E1060" w:rsidRDefault="006E1060" w:rsidP="006E1060">
      <w:pPr>
        <w:spacing w:before="162" w:line="360" w:lineRule="auto"/>
        <w:ind w:left="1162" w:right="1162"/>
        <w:jc w:val="both"/>
        <w:rPr>
          <w:sz w:val="26"/>
        </w:rPr>
        <w:sectPr w:rsidR="006E1060">
          <w:pgSz w:w="11920" w:h="16850"/>
          <w:pgMar w:top="1300" w:right="283" w:bottom="1180" w:left="283" w:header="0" w:footer="950" w:gutter="0"/>
          <w:cols w:space="720"/>
        </w:sectPr>
      </w:pPr>
    </w:p>
    <w:p w14:paraId="08C66024" w14:textId="77777777" w:rsidR="00644C2D" w:rsidRDefault="00000000">
      <w:pPr>
        <w:pStyle w:val="Heading1"/>
        <w:spacing w:line="600" w:lineRule="auto"/>
        <w:ind w:left="4525" w:right="4517" w:hanging="6"/>
      </w:pPr>
      <w:r>
        <w:lastRenderedPageBreak/>
        <w:t xml:space="preserve">CHAPTER 4 </w:t>
      </w:r>
      <w:r>
        <w:rPr>
          <w:spacing w:val="-2"/>
        </w:rPr>
        <w:t>METHODOLOGY</w:t>
      </w:r>
    </w:p>
    <w:p w14:paraId="6A973507" w14:textId="77777777" w:rsidR="00205222" w:rsidRPr="00205222" w:rsidRDefault="00205222" w:rsidP="00205222">
      <w:pPr>
        <w:pStyle w:val="BodyText"/>
        <w:spacing w:before="67" w:line="360" w:lineRule="auto"/>
        <w:ind w:left="1157" w:right="1151"/>
        <w:jc w:val="both"/>
        <w:rPr>
          <w:lang w:val="en-IN"/>
        </w:rPr>
      </w:pPr>
      <w:r w:rsidRPr="00205222">
        <w:rPr>
          <w:lang w:val="en-IN"/>
        </w:rPr>
        <w:t>The methodology adopted in this project follows a progressive, stage-wise development approach, wherein increasingly sophisticated models are built and evaluated incrementally—beginning with data preparation, followed by a baseline segmentation model, then a boundary-aware extension, and finally a full multi-task architecture. This staged approach allows the specific contribution of each additional component (boundary prediction, distance-transform prediction) to be isolated and quantitatively assessed against the previous stage.</w:t>
      </w:r>
    </w:p>
    <w:p w14:paraId="45DA4DBF" w14:textId="77777777" w:rsidR="00205222" w:rsidRPr="00205222" w:rsidRDefault="00205222" w:rsidP="00205222">
      <w:pPr>
        <w:pStyle w:val="BodyText"/>
        <w:spacing w:before="67" w:line="360" w:lineRule="auto"/>
        <w:ind w:left="1157" w:right="1151"/>
        <w:jc w:val="both"/>
        <w:rPr>
          <w:b/>
          <w:bCs/>
          <w:lang w:val="en-IN"/>
        </w:rPr>
      </w:pPr>
      <w:r w:rsidRPr="00205222">
        <w:rPr>
          <w:b/>
          <w:bCs/>
          <w:lang w:val="en-IN"/>
        </w:rPr>
        <w:t>4.1 DATA PREPARATION AND ANNOTATION PROCESSING</w:t>
      </w:r>
    </w:p>
    <w:p w14:paraId="62E56A0F" w14:textId="77777777" w:rsidR="00205222" w:rsidRPr="00205222" w:rsidRDefault="00205222" w:rsidP="00205222">
      <w:pPr>
        <w:pStyle w:val="BodyText"/>
        <w:spacing w:before="67" w:line="360" w:lineRule="auto"/>
        <w:ind w:left="1157" w:right="1151"/>
        <w:jc w:val="both"/>
        <w:rPr>
          <w:lang w:val="en-IN"/>
        </w:rPr>
      </w:pPr>
      <w:r w:rsidRPr="00205222">
        <w:rPr>
          <w:lang w:val="en-IN"/>
        </w:rPr>
        <w:t xml:space="preserve">The first stage of the methodology involves converting the raw </w:t>
      </w:r>
      <w:proofErr w:type="spellStart"/>
      <w:r w:rsidRPr="00205222">
        <w:rPr>
          <w:lang w:val="en-IN"/>
        </w:rPr>
        <w:t>MoNuSeg</w:t>
      </w:r>
      <w:proofErr w:type="spellEnd"/>
      <w:r w:rsidRPr="00205222">
        <w:rPr>
          <w:lang w:val="en-IN"/>
        </w:rPr>
        <w:t xml:space="preserve"> dataset—consisting of histopathology images and their corresponding XML annotation files—into a form suitable for supervised deep learning. Each XML file contains a set of polygon vertex coordinates outlining the boundary of every annotated nucleus within an image. These polygons are parsed using Python's </w:t>
      </w:r>
      <w:proofErr w:type="spellStart"/>
      <w:r w:rsidRPr="00205222">
        <w:rPr>
          <w:lang w:val="en-IN"/>
        </w:rPr>
        <w:t>xml.etree.ElementTree</w:t>
      </w:r>
      <w:proofErr w:type="spellEnd"/>
      <w:r w:rsidRPr="00205222">
        <w:rPr>
          <w:lang w:val="en-IN"/>
        </w:rPr>
        <w:t xml:space="preserve"> library and rasterized into pixel-wise masks using polygon-filling operations from OpenCV and scikit-image. From this parsing process, four target representations are systematically generated for every image in the dataset:</w:t>
      </w:r>
    </w:p>
    <w:p w14:paraId="16229AD7" w14:textId="0C5A7E9E" w:rsidR="00205222" w:rsidRPr="00205222" w:rsidRDefault="00205222" w:rsidP="00205222">
      <w:pPr>
        <w:pStyle w:val="BodyText"/>
        <w:numPr>
          <w:ilvl w:val="1"/>
          <w:numId w:val="23"/>
        </w:numPr>
        <w:spacing w:before="67" w:line="360" w:lineRule="auto"/>
        <w:ind w:right="1151"/>
        <w:jc w:val="both"/>
        <w:rPr>
          <w:lang w:val="en-IN"/>
        </w:rPr>
      </w:pPr>
      <w:r w:rsidRPr="00205222">
        <w:rPr>
          <w:b/>
          <w:bCs/>
          <w:lang w:val="en-IN"/>
        </w:rPr>
        <w:t>Instance Mask:</w:t>
      </w:r>
      <w:r w:rsidRPr="00205222">
        <w:rPr>
          <w:lang w:val="en-IN"/>
        </w:rPr>
        <w:t xml:space="preserve"> Each individual nucleus is assigned a unique integer label, allowing the network (and evaluation metrics) to distinguish between separate nuclei rather than treating them as a single connected foreground region.</w:t>
      </w:r>
    </w:p>
    <w:p w14:paraId="489AF855" w14:textId="77777777" w:rsidR="00205222" w:rsidRPr="00205222" w:rsidRDefault="00205222" w:rsidP="00205222">
      <w:pPr>
        <w:pStyle w:val="BodyText"/>
        <w:numPr>
          <w:ilvl w:val="0"/>
          <w:numId w:val="24"/>
        </w:numPr>
        <w:spacing w:before="67" w:line="360" w:lineRule="auto"/>
        <w:ind w:right="1151"/>
        <w:jc w:val="both"/>
        <w:rPr>
          <w:lang w:val="en-IN"/>
        </w:rPr>
      </w:pPr>
      <w:r w:rsidRPr="00205222">
        <w:rPr>
          <w:b/>
          <w:bCs/>
          <w:lang w:val="en-IN"/>
        </w:rPr>
        <w:t>Binary Mask:</w:t>
      </w:r>
      <w:r w:rsidRPr="00205222">
        <w:rPr>
          <w:lang w:val="en-IN"/>
        </w:rPr>
        <w:t xml:space="preserve"> A simple foreground-background mask obtained by collapsing all instance labels into a single class, used to train and evaluate the baseline segmentation branch.</w:t>
      </w:r>
    </w:p>
    <w:p w14:paraId="7C35A0A1" w14:textId="77777777" w:rsidR="00205222" w:rsidRPr="00205222" w:rsidRDefault="00205222" w:rsidP="00205222">
      <w:pPr>
        <w:pStyle w:val="BodyText"/>
        <w:numPr>
          <w:ilvl w:val="0"/>
          <w:numId w:val="24"/>
        </w:numPr>
        <w:spacing w:before="67" w:line="360" w:lineRule="auto"/>
        <w:ind w:right="1151"/>
        <w:jc w:val="both"/>
        <w:rPr>
          <w:lang w:val="en-IN"/>
        </w:rPr>
      </w:pPr>
      <w:r w:rsidRPr="00205222">
        <w:rPr>
          <w:b/>
          <w:bCs/>
          <w:lang w:val="en-IN"/>
        </w:rPr>
        <w:t>Boundary Map:</w:t>
      </w:r>
      <w:r w:rsidRPr="00205222">
        <w:rPr>
          <w:lang w:val="en-IN"/>
        </w:rPr>
        <w:t xml:space="preserve"> Generated by extracting the outer contour of each instance mask (using morphological erosion and XOR operations), producing a thin binary map that highlights only the boundary pixels of each nucleus.</w:t>
      </w:r>
    </w:p>
    <w:p w14:paraId="306032D5" w14:textId="77777777" w:rsidR="00205222" w:rsidRPr="00205222" w:rsidRDefault="00205222" w:rsidP="00205222">
      <w:pPr>
        <w:pStyle w:val="BodyText"/>
        <w:numPr>
          <w:ilvl w:val="0"/>
          <w:numId w:val="24"/>
        </w:numPr>
        <w:spacing w:before="67" w:line="360" w:lineRule="auto"/>
        <w:ind w:right="1151"/>
        <w:jc w:val="both"/>
        <w:rPr>
          <w:lang w:val="en-IN"/>
        </w:rPr>
      </w:pPr>
      <w:r w:rsidRPr="00205222">
        <w:rPr>
          <w:b/>
          <w:bCs/>
          <w:lang w:val="en-IN"/>
        </w:rPr>
        <w:t>Distance Transform Map:</w:t>
      </w:r>
      <w:r w:rsidRPr="00205222">
        <w:rPr>
          <w:lang w:val="en-IN"/>
        </w:rPr>
        <w:t xml:space="preserve"> Computed using the Euclidean distance transform (via </w:t>
      </w:r>
      <w:proofErr w:type="spellStart"/>
      <w:r w:rsidRPr="00205222">
        <w:rPr>
          <w:lang w:val="en-IN"/>
        </w:rPr>
        <w:t>scipy.ndimage.distance_transform_edt</w:t>
      </w:r>
      <w:proofErr w:type="spellEnd"/>
      <w:r w:rsidRPr="00205222">
        <w:rPr>
          <w:lang w:val="en-IN"/>
        </w:rPr>
        <w:t xml:space="preserve">) applied within each individual nucleus </w:t>
      </w:r>
      <w:r w:rsidRPr="00205222">
        <w:rPr>
          <w:lang w:val="en-IN"/>
        </w:rPr>
        <w:lastRenderedPageBreak/>
        <w:t xml:space="preserve">instance, then normalized so that pixels closest to the nucleus boundary approach zero and pixels near the nucleus </w:t>
      </w:r>
      <w:proofErr w:type="spellStart"/>
      <w:r w:rsidRPr="00205222">
        <w:rPr>
          <w:lang w:val="en-IN"/>
        </w:rPr>
        <w:t>center</w:t>
      </w:r>
      <w:proofErr w:type="spellEnd"/>
      <w:r w:rsidRPr="00205222">
        <w:rPr>
          <w:lang w:val="en-IN"/>
        </w:rPr>
        <w:t xml:space="preserve"> approach the maximum value.</w:t>
      </w:r>
    </w:p>
    <w:p w14:paraId="758AD00B" w14:textId="77777777" w:rsidR="00205222" w:rsidRPr="00205222" w:rsidRDefault="00205222" w:rsidP="00205222">
      <w:pPr>
        <w:pStyle w:val="BodyText"/>
        <w:spacing w:before="67" w:line="360" w:lineRule="auto"/>
        <w:ind w:left="1157" w:right="1151"/>
        <w:jc w:val="both"/>
        <w:rPr>
          <w:lang w:val="en-IN"/>
        </w:rPr>
      </w:pPr>
      <w:r w:rsidRPr="00205222">
        <w:rPr>
          <w:lang w:val="en-IN"/>
        </w:rPr>
        <w:t>Following generation, all images and their corresponding target maps are resized to a fixed resolution and organized into training and validation splits. Data augmentation—including random rotation, horizontal/vertical flipping, and elastic deformation—is applied on-the-fly during training to artificially increase dataset diversity and reduce overfitting, which is particularly important given the relatively limited number of annotated histopathology images typically available in medical imaging datasets. This data preparation module was the first to be completed in the project and forms the input pipeline for all subsequent model training stages.</w:t>
      </w:r>
    </w:p>
    <w:p w14:paraId="695C3ED0" w14:textId="77777777" w:rsidR="00205222" w:rsidRPr="00205222" w:rsidRDefault="00205222" w:rsidP="00205222">
      <w:pPr>
        <w:pStyle w:val="BodyText"/>
        <w:spacing w:before="67" w:line="360" w:lineRule="auto"/>
        <w:ind w:left="1157" w:right="1151"/>
        <w:jc w:val="both"/>
        <w:rPr>
          <w:b/>
          <w:bCs/>
          <w:lang w:val="en-IN"/>
        </w:rPr>
      </w:pPr>
      <w:r w:rsidRPr="00205222">
        <w:rPr>
          <w:b/>
          <w:bCs/>
          <w:lang w:val="en-IN"/>
        </w:rPr>
        <w:t>4.2 BASELINE U-NET DEVELOPMENT</w:t>
      </w:r>
    </w:p>
    <w:p w14:paraId="12E2A57B" w14:textId="77777777" w:rsidR="00205222" w:rsidRPr="00205222" w:rsidRDefault="00205222" w:rsidP="00205222">
      <w:pPr>
        <w:pStyle w:val="BodyText"/>
        <w:spacing w:before="67" w:line="360" w:lineRule="auto"/>
        <w:ind w:left="1157" w:right="1151"/>
        <w:jc w:val="both"/>
        <w:rPr>
          <w:lang w:val="en-IN"/>
        </w:rPr>
      </w:pPr>
      <w:r w:rsidRPr="00205222">
        <w:rPr>
          <w:lang w:val="en-IN"/>
        </w:rPr>
        <w:t xml:space="preserve">The second stage involves implementing a standard </w:t>
      </w:r>
      <w:r w:rsidRPr="00205222">
        <w:rPr>
          <w:b/>
          <w:bCs/>
          <w:lang w:val="en-IN"/>
        </w:rPr>
        <w:t>Baseline U-Net</w:t>
      </w:r>
      <w:r w:rsidRPr="00205222">
        <w:rPr>
          <w:lang w:val="en-IN"/>
        </w:rPr>
        <w:t xml:space="preserve">, following the classical encoder-decoder architecture with skip connections, trained purely for binary segmentation—that is, classifying each pixel simply as "nucleus" or "background," without any explicit instance-separation mechanism. The encoder progressively extracts hierarchical features through four </w:t>
      </w:r>
      <w:proofErr w:type="spellStart"/>
      <w:r w:rsidRPr="00205222">
        <w:rPr>
          <w:lang w:val="en-IN"/>
        </w:rPr>
        <w:t>downsampling</w:t>
      </w:r>
      <w:proofErr w:type="spellEnd"/>
      <w:r w:rsidRPr="00205222">
        <w:rPr>
          <w:lang w:val="en-IN"/>
        </w:rPr>
        <w:t xml:space="preserve"> blocks (64 → 128 → 256 → 512 channels), reaching a bottleneck of 1024 channels, while the decoder mirrors this structure to </w:t>
      </w:r>
      <w:proofErr w:type="spellStart"/>
      <w:r w:rsidRPr="00205222">
        <w:rPr>
          <w:lang w:val="en-IN"/>
        </w:rPr>
        <w:t>upsample</w:t>
      </w:r>
      <w:proofErr w:type="spellEnd"/>
      <w:r w:rsidRPr="00205222">
        <w:rPr>
          <w:lang w:val="en-IN"/>
        </w:rPr>
        <w:t xml:space="preserve"> the features back to full resolution, using skip connections to recover spatial detail. The network is trained using a combined </w:t>
      </w:r>
      <w:r w:rsidRPr="00205222">
        <w:rPr>
          <w:b/>
          <w:bCs/>
          <w:lang w:val="en-IN"/>
        </w:rPr>
        <w:t>Dice + Binary Cross-Entropy (BCE) loss function</w:t>
      </w:r>
      <w:r w:rsidRPr="00205222">
        <w:rPr>
          <w:lang w:val="en-IN"/>
        </w:rPr>
        <w:t>, which balances pixel-wise classification accuracy (BCE) with region-overlap accuracy (Dice), a combination well suited to the class imbalance typically present in nuclei segmentation (where background pixels vastly outnumber nucleus pixels). This baseline model serves two purposes: first, as a reference point against which the improvements from later stages (boundary-aware and multi-task models) can be quantitatively measured, and second, as an initial validation that the overall data pipeline and training setup are functioning correctly before more complex architectural components are introduced. This module has been completed, and its outputs are used as the "Stage 2 Baseline" reference shown in the comparative results.</w:t>
      </w:r>
    </w:p>
    <w:p w14:paraId="1BF31316" w14:textId="77777777" w:rsidR="00205222" w:rsidRPr="00205222" w:rsidRDefault="00205222" w:rsidP="00205222">
      <w:pPr>
        <w:pStyle w:val="BodyText"/>
        <w:spacing w:before="67" w:line="360" w:lineRule="auto"/>
        <w:ind w:left="1157" w:right="1151"/>
        <w:jc w:val="both"/>
        <w:rPr>
          <w:b/>
          <w:bCs/>
          <w:lang w:val="en-IN"/>
        </w:rPr>
      </w:pPr>
      <w:r w:rsidRPr="00205222">
        <w:rPr>
          <w:b/>
          <w:bCs/>
          <w:lang w:val="en-IN"/>
        </w:rPr>
        <w:t>4.3 BOUNDARY-AWARE U-NET DEVELOPMENT</w:t>
      </w:r>
    </w:p>
    <w:p w14:paraId="572FFDB2" w14:textId="77777777" w:rsidR="00205222" w:rsidRPr="00205222" w:rsidRDefault="00205222" w:rsidP="00205222">
      <w:pPr>
        <w:pStyle w:val="BodyText"/>
        <w:spacing w:before="67" w:line="360" w:lineRule="auto"/>
        <w:ind w:left="1157" w:right="1151"/>
        <w:jc w:val="both"/>
        <w:rPr>
          <w:lang w:val="en-IN"/>
        </w:rPr>
      </w:pPr>
      <w:r w:rsidRPr="00205222">
        <w:rPr>
          <w:lang w:val="en-IN"/>
        </w:rPr>
        <w:t xml:space="preserve">Building on the completed baseline, the third stage extends the network with an </w:t>
      </w:r>
      <w:r w:rsidRPr="00205222">
        <w:rPr>
          <w:lang w:val="en-IN"/>
        </w:rPr>
        <w:lastRenderedPageBreak/>
        <w:t xml:space="preserve">additional </w:t>
      </w:r>
      <w:r w:rsidRPr="00205222">
        <w:rPr>
          <w:b/>
          <w:bCs/>
          <w:lang w:val="en-IN"/>
        </w:rPr>
        <w:t>boundary prediction head</w:t>
      </w:r>
      <w:r w:rsidRPr="00205222">
        <w:rPr>
          <w:lang w:val="en-IN"/>
        </w:rPr>
        <w:t>, transforming the architecture into a two-task model that jointly predicts the nucleus mask and the nucleus boundary map. The shared U-Net encoder remains unchanged, but the decoder is modified to branch into two parallel output heads immediately before the final convolutional layer: one head continues to predict the binary nucleus mask, while the second new head predicts the binary boundary map generated during the data preparation stage. Both heads are trained jointly using a combined loss function—Dice + BCE for the mask branch, and a separate BCE loss for the boundary branch—summed with an appropriate weighting factor to balance their relative contributions during backpropagation. By explicitly supervising the network to recognize nuclear boundaries, this stage aims to improve the model's ability to separate touching or closely adjacent nuclei, which the baseline U-Net—having no explicit boundary awareness—tends to merge into single connected regions. This module has also been completed, and its output is reflected in the "Stage 3 Boundary-aware" and "Stage 3 Boundary" columns of the comparative results, showing visibly sharper separation between adjacent nuclei compared to the baseline.</w:t>
      </w:r>
    </w:p>
    <w:p w14:paraId="6724732C" w14:textId="77777777" w:rsidR="00205222" w:rsidRPr="00205222" w:rsidRDefault="00205222" w:rsidP="00205222">
      <w:pPr>
        <w:pStyle w:val="BodyText"/>
        <w:spacing w:before="67" w:line="360" w:lineRule="auto"/>
        <w:ind w:left="1157" w:right="1151"/>
        <w:jc w:val="both"/>
        <w:rPr>
          <w:b/>
          <w:bCs/>
          <w:lang w:val="en-IN"/>
        </w:rPr>
      </w:pPr>
      <w:r w:rsidRPr="00205222">
        <w:rPr>
          <w:b/>
          <w:bCs/>
          <w:lang w:val="en-IN"/>
        </w:rPr>
        <w:t>4.4 FULL MULTI-TASK U-NET DEVELOPMENT</w:t>
      </w:r>
    </w:p>
    <w:p w14:paraId="7C635332" w14:textId="77777777" w:rsidR="00205222" w:rsidRPr="00205222" w:rsidRDefault="00205222" w:rsidP="00205222">
      <w:pPr>
        <w:pStyle w:val="BodyText"/>
        <w:spacing w:before="67" w:line="360" w:lineRule="auto"/>
        <w:ind w:left="1157" w:right="1151"/>
        <w:jc w:val="both"/>
        <w:rPr>
          <w:lang w:val="en-IN"/>
        </w:rPr>
      </w:pPr>
      <w:r w:rsidRPr="00205222">
        <w:rPr>
          <w:lang w:val="en-IN"/>
        </w:rPr>
        <w:t xml:space="preserve">The fourth and most advanced stage extends the boundary-aware network further by adding a </w:t>
      </w:r>
      <w:r w:rsidRPr="00205222">
        <w:rPr>
          <w:b/>
          <w:bCs/>
          <w:lang w:val="en-IN"/>
        </w:rPr>
        <w:t>third prediction head for the distance transform map</w:t>
      </w:r>
      <w:r w:rsidRPr="00205222">
        <w:rPr>
          <w:lang w:val="en-IN"/>
        </w:rPr>
        <w:t xml:space="preserve">, resulting in a complete multi-task U-Net that jointly predicts the nucleus mask, the boundary map, and the distance transform map from a shared encoder representation. The three decoder heads are fused within a dedicated segmentation head, where features from all three branches are concatenated and passed through additional convolutional layers before producing the final combined output. The distance transform branch is trained using a regression loss—typically Mean Squared Error (MSE)—since it predicts continuous pixel values rather than binary classifications, unlike the mask and boundary branches. The overall training objective becomes a weighted sum of three loss terms: Dice + BCE for the mask branch, BCE for the boundary branch, and MSE for the distance transform branch. This full multi-task formulation is expected to yield the most accurate instance-level separation among the three model variants, as it combines explicit boundary information with the smooth, </w:t>
      </w:r>
      <w:proofErr w:type="spellStart"/>
      <w:r w:rsidRPr="00205222">
        <w:rPr>
          <w:lang w:val="en-IN"/>
        </w:rPr>
        <w:t>center</w:t>
      </w:r>
      <w:proofErr w:type="spellEnd"/>
      <w:r w:rsidRPr="00205222">
        <w:rPr>
          <w:lang w:val="en-IN"/>
        </w:rPr>
        <w:t xml:space="preserve">-weighted spatial cues provided by the distance transform, both of which are independently useful for </w:t>
      </w:r>
      <w:r w:rsidRPr="00205222">
        <w:rPr>
          <w:lang w:val="en-IN"/>
        </w:rPr>
        <w:lastRenderedPageBreak/>
        <w:t xml:space="preserve">resolving nuclear overlap. At the time of this review, this module is </w:t>
      </w:r>
      <w:r w:rsidRPr="00205222">
        <w:rPr>
          <w:b/>
          <w:bCs/>
          <w:lang w:val="en-IN"/>
        </w:rPr>
        <w:t>in progress</w:t>
      </w:r>
      <w:r w:rsidRPr="00205222">
        <w:rPr>
          <w:lang w:val="en-IN"/>
        </w:rPr>
        <w:t>, with training and fine-tuning of the third prediction head and the joint loss weighting currently underway.</w:t>
      </w:r>
    </w:p>
    <w:p w14:paraId="097B9ACE" w14:textId="77777777" w:rsidR="00205222" w:rsidRPr="00205222" w:rsidRDefault="00205222" w:rsidP="00205222">
      <w:pPr>
        <w:pStyle w:val="BodyText"/>
        <w:spacing w:before="67" w:line="360" w:lineRule="auto"/>
        <w:ind w:left="1157" w:right="1151"/>
        <w:jc w:val="both"/>
        <w:rPr>
          <w:b/>
          <w:bCs/>
          <w:lang w:val="en-IN"/>
        </w:rPr>
      </w:pPr>
      <w:r w:rsidRPr="00205222">
        <w:rPr>
          <w:b/>
          <w:bCs/>
          <w:lang w:val="en-IN"/>
        </w:rPr>
        <w:t>4.5 POST-PROCESSING AND EVALUATION METRICS</w:t>
      </w:r>
    </w:p>
    <w:p w14:paraId="65EE8B34" w14:textId="77777777" w:rsidR="00205222" w:rsidRPr="00205222" w:rsidRDefault="00205222" w:rsidP="00205222">
      <w:pPr>
        <w:pStyle w:val="BodyText"/>
        <w:spacing w:before="67" w:line="360" w:lineRule="auto"/>
        <w:ind w:left="1157" w:right="1151"/>
        <w:jc w:val="both"/>
        <w:rPr>
          <w:lang w:val="en-IN"/>
        </w:rPr>
      </w:pPr>
      <w:r w:rsidRPr="00205222">
        <w:rPr>
          <w:lang w:val="en-IN"/>
        </w:rPr>
        <w:t xml:space="preserve">The final stage of the methodology involves converting the network's raw output predictions into fully separated, instance-level nuclei masks, followed by rigorous quantitative evaluation. The </w:t>
      </w:r>
      <w:r w:rsidRPr="00205222">
        <w:rPr>
          <w:b/>
          <w:bCs/>
          <w:lang w:val="en-IN"/>
        </w:rPr>
        <w:t>marker-controlled watershed algorithm</w:t>
      </w:r>
      <w:r w:rsidRPr="00205222">
        <w:rPr>
          <w:lang w:val="en-IN"/>
        </w:rPr>
        <w:t xml:space="preserve"> is applied using the predicted distance transform map to identify seed markers at local maxima (corresponding to nucleus </w:t>
      </w:r>
      <w:proofErr w:type="spellStart"/>
      <w:r w:rsidRPr="00205222">
        <w:rPr>
          <w:lang w:val="en-IN"/>
        </w:rPr>
        <w:t>centers</w:t>
      </w:r>
      <w:proofErr w:type="spellEnd"/>
      <w:r w:rsidRPr="00205222">
        <w:rPr>
          <w:lang w:val="en-IN"/>
        </w:rPr>
        <w:t>) and the predicted boundary map to define flooding barriers, allowing individual nuclei to be carved out even within densely packed clusters. Once instance-level predictions are obtained, model performance is evaluated using a combination of pixel-level and instance-level metrics:</w:t>
      </w:r>
    </w:p>
    <w:p w14:paraId="0B5F36D7" w14:textId="77777777" w:rsidR="00205222" w:rsidRPr="00205222" w:rsidRDefault="00205222" w:rsidP="00205222">
      <w:pPr>
        <w:pStyle w:val="BodyText"/>
        <w:numPr>
          <w:ilvl w:val="0"/>
          <w:numId w:val="25"/>
        </w:numPr>
        <w:spacing w:before="67" w:line="360" w:lineRule="auto"/>
        <w:ind w:right="1151"/>
        <w:jc w:val="both"/>
        <w:rPr>
          <w:lang w:val="en-IN"/>
        </w:rPr>
      </w:pPr>
      <w:r w:rsidRPr="00205222">
        <w:rPr>
          <w:b/>
          <w:bCs/>
          <w:lang w:val="en-IN"/>
        </w:rPr>
        <w:t>Dice Coefficient:</w:t>
      </w:r>
      <w:r w:rsidRPr="00205222">
        <w:rPr>
          <w:lang w:val="en-IN"/>
        </w:rPr>
        <w:t xml:space="preserve"> Measures the pixel-wise overlap between predicted and ground truth nucleus masks.</w:t>
      </w:r>
    </w:p>
    <w:p w14:paraId="5EC78DA0" w14:textId="77777777" w:rsidR="00205222" w:rsidRPr="00205222" w:rsidRDefault="00205222" w:rsidP="00205222">
      <w:pPr>
        <w:pStyle w:val="BodyText"/>
        <w:numPr>
          <w:ilvl w:val="0"/>
          <w:numId w:val="25"/>
        </w:numPr>
        <w:spacing w:before="67" w:line="360" w:lineRule="auto"/>
        <w:ind w:right="1151"/>
        <w:jc w:val="both"/>
        <w:rPr>
          <w:lang w:val="en-IN"/>
        </w:rPr>
      </w:pPr>
      <w:r w:rsidRPr="00205222">
        <w:rPr>
          <w:b/>
          <w:bCs/>
          <w:lang w:val="en-IN"/>
        </w:rPr>
        <w:t>Intersection over Union (</w:t>
      </w:r>
      <w:proofErr w:type="spellStart"/>
      <w:r w:rsidRPr="00205222">
        <w:rPr>
          <w:b/>
          <w:bCs/>
          <w:lang w:val="en-IN"/>
        </w:rPr>
        <w:t>IoU</w:t>
      </w:r>
      <w:proofErr w:type="spellEnd"/>
      <w:r w:rsidRPr="00205222">
        <w:rPr>
          <w:b/>
          <w:bCs/>
          <w:lang w:val="en-IN"/>
        </w:rPr>
        <w:t>):</w:t>
      </w:r>
      <w:r w:rsidRPr="00205222">
        <w:rPr>
          <w:lang w:val="en-IN"/>
        </w:rPr>
        <w:t xml:space="preserve"> Quantifies the ratio of overlap to union between predicted and ground truth regions.</w:t>
      </w:r>
    </w:p>
    <w:p w14:paraId="289123D2" w14:textId="77777777" w:rsidR="00205222" w:rsidRPr="00205222" w:rsidRDefault="00205222" w:rsidP="00205222">
      <w:pPr>
        <w:pStyle w:val="BodyText"/>
        <w:numPr>
          <w:ilvl w:val="0"/>
          <w:numId w:val="25"/>
        </w:numPr>
        <w:spacing w:before="67" w:line="360" w:lineRule="auto"/>
        <w:ind w:right="1151"/>
        <w:jc w:val="both"/>
        <w:rPr>
          <w:lang w:val="en-IN"/>
        </w:rPr>
      </w:pPr>
      <w:r w:rsidRPr="00205222">
        <w:rPr>
          <w:b/>
          <w:bCs/>
          <w:lang w:val="en-IN"/>
        </w:rPr>
        <w:t>Aggregated Jaccard Index (AJI):</w:t>
      </w:r>
      <w:r w:rsidRPr="00205222">
        <w:rPr>
          <w:lang w:val="en-IN"/>
        </w:rPr>
        <w:t xml:space="preserve"> An instance-aware extension of </w:t>
      </w:r>
      <w:proofErr w:type="spellStart"/>
      <w:r w:rsidRPr="00205222">
        <w:rPr>
          <w:lang w:val="en-IN"/>
        </w:rPr>
        <w:t>IoU</w:t>
      </w:r>
      <w:proofErr w:type="spellEnd"/>
      <w:r w:rsidRPr="00205222">
        <w:rPr>
          <w:lang w:val="en-IN"/>
        </w:rPr>
        <w:t xml:space="preserve"> that penalizes both false merges and false splits between predicted and ground truth nuclei, making it particularly suited to evaluating instance separation quality.</w:t>
      </w:r>
    </w:p>
    <w:p w14:paraId="6317E9F5" w14:textId="77777777" w:rsidR="00205222" w:rsidRPr="00205222" w:rsidRDefault="00205222" w:rsidP="00205222">
      <w:pPr>
        <w:pStyle w:val="BodyText"/>
        <w:numPr>
          <w:ilvl w:val="0"/>
          <w:numId w:val="25"/>
        </w:numPr>
        <w:spacing w:before="67" w:line="360" w:lineRule="auto"/>
        <w:ind w:right="1151"/>
        <w:jc w:val="both"/>
        <w:rPr>
          <w:lang w:val="en-IN"/>
        </w:rPr>
      </w:pPr>
      <w:r w:rsidRPr="00205222">
        <w:rPr>
          <w:b/>
          <w:bCs/>
          <w:lang w:val="en-IN"/>
        </w:rPr>
        <w:t>Panoptic Quality (PQ):</w:t>
      </w:r>
      <w:r w:rsidRPr="00205222">
        <w:rPr>
          <w:lang w:val="en-IN"/>
        </w:rPr>
        <w:t xml:space="preserve"> Combines detection accuracy (how many true nuclei were correctly detected) with segmentation quality (how well-matched the detected nuclei are to ground truth), providing a comprehensive single-score evaluation metric.</w:t>
      </w:r>
    </w:p>
    <w:p w14:paraId="27773E76" w14:textId="77777777" w:rsidR="00205222" w:rsidRPr="00205222" w:rsidRDefault="00205222" w:rsidP="00205222">
      <w:pPr>
        <w:pStyle w:val="BodyText"/>
        <w:spacing w:before="67" w:line="360" w:lineRule="auto"/>
        <w:ind w:left="1157" w:right="1151"/>
        <w:jc w:val="both"/>
        <w:rPr>
          <w:lang w:val="en-IN"/>
        </w:rPr>
      </w:pPr>
      <w:r w:rsidRPr="00205222">
        <w:rPr>
          <w:lang w:val="en-IN"/>
        </w:rPr>
        <w:t xml:space="preserve">These metrics are computed for all three model variants—Baseline U-Net, Boundary-Aware U-Net, and Full Multi-Task U-Net—enabling a direct, quantitative comparison of how each additional prediction task contributes to overall segmentation accuracy and instance separation quality. This evaluation and post-processing module, along with the final conclusions drawn from it, remains </w:t>
      </w:r>
      <w:r w:rsidRPr="00205222">
        <w:rPr>
          <w:b/>
          <w:bCs/>
          <w:lang w:val="en-IN"/>
        </w:rPr>
        <w:t>yet to be completed</w:t>
      </w:r>
      <w:r w:rsidRPr="00205222">
        <w:rPr>
          <w:lang w:val="en-IN"/>
        </w:rPr>
        <w:t xml:space="preserve"> and represents the next planned phase of the project.</w:t>
      </w:r>
    </w:p>
    <w:p w14:paraId="0505D13E" w14:textId="17495FBA" w:rsidR="00644C2D" w:rsidRDefault="00000000">
      <w:pPr>
        <w:pStyle w:val="BodyText"/>
        <w:spacing w:before="67" w:line="360" w:lineRule="auto"/>
        <w:ind w:left="1157" w:right="1151"/>
        <w:jc w:val="both"/>
      </w:pPr>
      <w:r>
        <w:t>.</w:t>
      </w:r>
    </w:p>
    <w:p w14:paraId="4B38F9AF" w14:textId="77777777" w:rsidR="00644C2D" w:rsidRDefault="00644C2D">
      <w:pPr>
        <w:pStyle w:val="BodyText"/>
        <w:spacing w:line="360" w:lineRule="auto"/>
        <w:jc w:val="both"/>
        <w:sectPr w:rsidR="00644C2D">
          <w:footerReference w:type="default" r:id="rId13"/>
          <w:pgSz w:w="11920" w:h="16850"/>
          <w:pgMar w:top="1360" w:right="283" w:bottom="1180" w:left="283" w:header="0" w:footer="950" w:gutter="0"/>
          <w:pgNumType w:start="30"/>
          <w:cols w:space="720"/>
        </w:sectPr>
      </w:pPr>
    </w:p>
    <w:p w14:paraId="63CF9752" w14:textId="77777777" w:rsidR="00644C2D" w:rsidRDefault="00000000">
      <w:pPr>
        <w:pStyle w:val="Heading1"/>
        <w:spacing w:line="480" w:lineRule="auto"/>
        <w:ind w:left="3745" w:right="3652" w:firstLine="1135"/>
        <w:jc w:val="left"/>
      </w:pPr>
      <w:r>
        <w:lastRenderedPageBreak/>
        <w:t xml:space="preserve">CHAPTER 5 </w:t>
      </w:r>
      <w:r>
        <w:rPr>
          <w:spacing w:val="-2"/>
        </w:rPr>
        <w:t>RESULTS</w:t>
      </w:r>
      <w:r>
        <w:rPr>
          <w:spacing w:val="-20"/>
        </w:rPr>
        <w:t xml:space="preserve"> </w:t>
      </w:r>
      <w:r>
        <w:rPr>
          <w:spacing w:val="-2"/>
        </w:rPr>
        <w:t>AND</w:t>
      </w:r>
      <w:r>
        <w:rPr>
          <w:spacing w:val="-18"/>
        </w:rPr>
        <w:t xml:space="preserve"> </w:t>
      </w:r>
      <w:r>
        <w:rPr>
          <w:spacing w:val="-2"/>
        </w:rPr>
        <w:t>DISCUSSIONS</w:t>
      </w:r>
    </w:p>
    <w:p w14:paraId="000A548A" w14:textId="77777777" w:rsidR="002D5D5C" w:rsidRDefault="002D5D5C" w:rsidP="002D5D5C">
      <w:pPr>
        <w:pStyle w:val="Heading2"/>
        <w:tabs>
          <w:tab w:val="left" w:pos="1544"/>
        </w:tabs>
        <w:spacing w:before="162"/>
        <w:ind w:left="0" w:right="1162" w:firstLine="0"/>
      </w:pPr>
    </w:p>
    <w:p w14:paraId="0DAD8ABE" w14:textId="77777777" w:rsidR="00644C2D" w:rsidRDefault="00000000">
      <w:pPr>
        <w:pStyle w:val="Heading1"/>
        <w:ind w:left="1172"/>
      </w:pPr>
      <w:r>
        <w:rPr>
          <w:spacing w:val="-2"/>
        </w:rPr>
        <w:t>CHAPTER</w:t>
      </w:r>
      <w:r>
        <w:rPr>
          <w:spacing w:val="-4"/>
        </w:rPr>
        <w:t xml:space="preserve"> </w:t>
      </w:r>
      <w:r>
        <w:rPr>
          <w:spacing w:val="-10"/>
        </w:rPr>
        <w:t>6</w:t>
      </w:r>
    </w:p>
    <w:p w14:paraId="55B05791" w14:textId="77777777" w:rsidR="00644C2D" w:rsidRDefault="00644C2D">
      <w:pPr>
        <w:pStyle w:val="BodyText"/>
        <w:spacing w:before="1"/>
        <w:rPr>
          <w:b/>
          <w:sz w:val="28"/>
        </w:rPr>
      </w:pPr>
    </w:p>
    <w:p w14:paraId="691C2685" w14:textId="77777777" w:rsidR="00644C2D" w:rsidRDefault="00000000">
      <w:pPr>
        <w:pStyle w:val="Heading2"/>
        <w:ind w:left="1164" w:right="1164" w:firstLine="0"/>
        <w:jc w:val="center"/>
      </w:pPr>
      <w:r>
        <w:rPr>
          <w:spacing w:val="-4"/>
        </w:rPr>
        <w:t>CONCLUSION</w:t>
      </w:r>
      <w:r>
        <w:rPr>
          <w:spacing w:val="-9"/>
        </w:rPr>
        <w:t xml:space="preserve"> </w:t>
      </w:r>
      <w:r>
        <w:rPr>
          <w:spacing w:val="-4"/>
        </w:rPr>
        <w:t>AND</w:t>
      </w:r>
      <w:r>
        <w:rPr>
          <w:spacing w:val="-3"/>
        </w:rPr>
        <w:t xml:space="preserve"> </w:t>
      </w:r>
      <w:r>
        <w:rPr>
          <w:spacing w:val="-4"/>
        </w:rPr>
        <w:t>FUTURE</w:t>
      </w:r>
      <w:r>
        <w:rPr>
          <w:spacing w:val="-3"/>
        </w:rPr>
        <w:t xml:space="preserve"> </w:t>
      </w:r>
      <w:r>
        <w:rPr>
          <w:spacing w:val="-4"/>
        </w:rPr>
        <w:t>ENHANCEMENTS</w:t>
      </w:r>
    </w:p>
    <w:p w14:paraId="77FEBC24" w14:textId="77777777" w:rsidR="00644C2D" w:rsidRDefault="00644C2D">
      <w:pPr>
        <w:pStyle w:val="BodyText"/>
        <w:spacing w:before="9"/>
        <w:rPr>
          <w:b/>
        </w:rPr>
      </w:pPr>
    </w:p>
    <w:p w14:paraId="0284ACA4" w14:textId="77777777" w:rsidR="00644C2D" w:rsidRDefault="00000000">
      <w:pPr>
        <w:pStyle w:val="ListParagraph"/>
        <w:numPr>
          <w:ilvl w:val="1"/>
          <w:numId w:val="10"/>
        </w:numPr>
        <w:tabs>
          <w:tab w:val="left" w:pos="1544"/>
        </w:tabs>
        <w:ind w:left="1544" w:hanging="387"/>
        <w:rPr>
          <w:b/>
          <w:sz w:val="26"/>
        </w:rPr>
      </w:pPr>
      <w:r>
        <w:rPr>
          <w:b/>
          <w:spacing w:val="-2"/>
          <w:sz w:val="26"/>
        </w:rPr>
        <w:t>CONCLUSION</w:t>
      </w:r>
    </w:p>
    <w:p w14:paraId="36DFB0EC" w14:textId="77777777" w:rsidR="00644C2D" w:rsidRDefault="00644C2D">
      <w:pPr>
        <w:pStyle w:val="BodyText"/>
        <w:spacing w:before="12"/>
        <w:rPr>
          <w:b/>
        </w:rPr>
      </w:pPr>
    </w:p>
    <w:p w14:paraId="0AC7A21B" w14:textId="77777777" w:rsidR="00644C2D" w:rsidRDefault="00644C2D">
      <w:pPr>
        <w:pStyle w:val="BodyText"/>
        <w:spacing w:line="360" w:lineRule="auto"/>
        <w:jc w:val="both"/>
        <w:sectPr w:rsidR="00644C2D">
          <w:pgSz w:w="11920" w:h="16850"/>
          <w:pgMar w:top="1360" w:right="283" w:bottom="1180" w:left="283" w:header="0" w:footer="950" w:gutter="0"/>
          <w:cols w:space="720"/>
        </w:sectPr>
      </w:pPr>
    </w:p>
    <w:p w14:paraId="27A29444" w14:textId="2F2B919A" w:rsidR="00644C2D" w:rsidRDefault="00000000" w:rsidP="00597CEF">
      <w:pPr>
        <w:pStyle w:val="Heading2"/>
        <w:numPr>
          <w:ilvl w:val="1"/>
          <w:numId w:val="10"/>
        </w:numPr>
        <w:tabs>
          <w:tab w:val="left" w:pos="1544"/>
        </w:tabs>
        <w:spacing w:before="65"/>
      </w:pPr>
      <w:r>
        <w:rPr>
          <w:spacing w:val="-2"/>
        </w:rPr>
        <w:lastRenderedPageBreak/>
        <w:t>FUTURE</w:t>
      </w:r>
      <w:r>
        <w:rPr>
          <w:spacing w:val="-10"/>
        </w:rPr>
        <w:t xml:space="preserve"> </w:t>
      </w:r>
      <w:r>
        <w:rPr>
          <w:spacing w:val="-2"/>
        </w:rPr>
        <w:t>ENHANCEMENTS</w:t>
      </w:r>
    </w:p>
    <w:p w14:paraId="231EBFDC" w14:textId="77777777" w:rsidR="00644C2D" w:rsidRDefault="00644C2D">
      <w:pPr>
        <w:pStyle w:val="BodyText"/>
        <w:spacing w:before="11"/>
        <w:rPr>
          <w:b/>
        </w:rPr>
      </w:pPr>
    </w:p>
    <w:p w14:paraId="6DB31583" w14:textId="77777777" w:rsidR="00644C2D" w:rsidRDefault="00000000">
      <w:pPr>
        <w:pStyle w:val="BodyText"/>
        <w:spacing w:line="360" w:lineRule="auto"/>
        <w:ind w:left="1157" w:right="1152" w:firstLine="360"/>
        <w:jc w:val="both"/>
      </w:pPr>
      <w:r>
        <w:t>While</w:t>
      </w:r>
      <w:r>
        <w:rPr>
          <w:spacing w:val="-12"/>
        </w:rPr>
        <w:t xml:space="preserve"> </w:t>
      </w:r>
      <w:r>
        <w:t>the</w:t>
      </w:r>
      <w:r>
        <w:rPr>
          <w:spacing w:val="-12"/>
        </w:rPr>
        <w:t xml:space="preserve"> </w:t>
      </w:r>
      <w:r>
        <w:t>system</w:t>
      </w:r>
      <w:r>
        <w:rPr>
          <w:spacing w:val="-11"/>
        </w:rPr>
        <w:t xml:space="preserve"> </w:t>
      </w:r>
      <w:r>
        <w:t>performs</w:t>
      </w:r>
      <w:r>
        <w:rPr>
          <w:spacing w:val="-11"/>
        </w:rPr>
        <w:t xml:space="preserve"> </w:t>
      </w:r>
      <w:r>
        <w:t>effectively</w:t>
      </w:r>
      <w:r>
        <w:rPr>
          <w:spacing w:val="-12"/>
        </w:rPr>
        <w:t xml:space="preserve"> </w:t>
      </w:r>
      <w:r>
        <w:t>within</w:t>
      </w:r>
      <w:r>
        <w:rPr>
          <w:spacing w:val="-12"/>
        </w:rPr>
        <w:t xml:space="preserve"> </w:t>
      </w:r>
      <w:r>
        <w:t>its</w:t>
      </w:r>
      <w:r>
        <w:rPr>
          <w:spacing w:val="-12"/>
        </w:rPr>
        <w:t xml:space="preserve"> </w:t>
      </w:r>
      <w:r>
        <w:t>defined</w:t>
      </w:r>
      <w:r>
        <w:rPr>
          <w:spacing w:val="-12"/>
        </w:rPr>
        <w:t xml:space="preserve"> </w:t>
      </w:r>
      <w:r>
        <w:t>scope,</w:t>
      </w:r>
      <w:r>
        <w:rPr>
          <w:spacing w:val="-11"/>
        </w:rPr>
        <w:t xml:space="preserve"> </w:t>
      </w:r>
      <w:r>
        <w:t>there</w:t>
      </w:r>
      <w:r>
        <w:rPr>
          <w:spacing w:val="-11"/>
        </w:rPr>
        <w:t xml:space="preserve"> </w:t>
      </w:r>
      <w:r>
        <w:t>remain</w:t>
      </w:r>
      <w:r>
        <w:rPr>
          <w:spacing w:val="-11"/>
        </w:rPr>
        <w:t xml:space="preserve"> </w:t>
      </w:r>
      <w:r>
        <w:t xml:space="preserve">several </w:t>
      </w:r>
      <w:r>
        <w:rPr>
          <w:spacing w:val="-2"/>
        </w:rPr>
        <w:t>opportunities</w:t>
      </w:r>
      <w:r>
        <w:rPr>
          <w:spacing w:val="-5"/>
        </w:rPr>
        <w:t xml:space="preserve"> </w:t>
      </w:r>
      <w:r>
        <w:rPr>
          <w:spacing w:val="-2"/>
        </w:rPr>
        <w:t>for</w:t>
      </w:r>
      <w:r>
        <w:rPr>
          <w:spacing w:val="-4"/>
        </w:rPr>
        <w:t xml:space="preserve"> </w:t>
      </w:r>
      <w:r>
        <w:rPr>
          <w:spacing w:val="-2"/>
        </w:rPr>
        <w:t>future enhancement</w:t>
      </w:r>
      <w:r>
        <w:rPr>
          <w:spacing w:val="-3"/>
        </w:rPr>
        <w:t xml:space="preserve"> </w:t>
      </w:r>
      <w:r>
        <w:rPr>
          <w:spacing w:val="-2"/>
        </w:rPr>
        <w:t>to</w:t>
      </w:r>
      <w:r>
        <w:rPr>
          <w:spacing w:val="-4"/>
        </w:rPr>
        <w:t xml:space="preserve"> </w:t>
      </w:r>
      <w:r>
        <w:rPr>
          <w:spacing w:val="-2"/>
        </w:rPr>
        <w:t>improve</w:t>
      </w:r>
      <w:r>
        <w:rPr>
          <w:spacing w:val="-6"/>
        </w:rPr>
        <w:t xml:space="preserve"> </w:t>
      </w:r>
      <w:r>
        <w:rPr>
          <w:spacing w:val="-2"/>
        </w:rPr>
        <w:t>scalability,</w:t>
      </w:r>
      <w:r>
        <w:rPr>
          <w:spacing w:val="-4"/>
        </w:rPr>
        <w:t xml:space="preserve"> </w:t>
      </w:r>
      <w:r>
        <w:rPr>
          <w:spacing w:val="-2"/>
        </w:rPr>
        <w:t>flexibility, and</w:t>
      </w:r>
      <w:r>
        <w:rPr>
          <w:spacing w:val="-4"/>
        </w:rPr>
        <w:t xml:space="preserve"> </w:t>
      </w:r>
      <w:r>
        <w:rPr>
          <w:spacing w:val="-2"/>
        </w:rPr>
        <w:t xml:space="preserve">intelligence. </w:t>
      </w:r>
      <w:r>
        <w:t>These enhancements can transform the prototype into a comprehensive, production-ready cloud automation assistant capable of serving diverse industries and user needs.</w:t>
      </w:r>
    </w:p>
    <w:p w14:paraId="0A4D4472" w14:textId="77777777" w:rsidR="00644C2D" w:rsidRDefault="00000000">
      <w:pPr>
        <w:pStyle w:val="ListParagraph"/>
        <w:numPr>
          <w:ilvl w:val="2"/>
          <w:numId w:val="10"/>
        </w:numPr>
        <w:tabs>
          <w:tab w:val="left" w:pos="1875"/>
          <w:tab w:val="left" w:pos="1877"/>
        </w:tabs>
        <w:spacing w:before="160" w:line="360" w:lineRule="auto"/>
        <w:ind w:right="1155"/>
        <w:jc w:val="both"/>
        <w:rPr>
          <w:sz w:val="26"/>
        </w:rPr>
      </w:pPr>
      <w:r>
        <w:rPr>
          <w:b/>
          <w:sz w:val="26"/>
        </w:rPr>
        <w:t xml:space="preserve">Multi-Cloud Integration: </w:t>
      </w:r>
      <w:r>
        <w:rPr>
          <w:sz w:val="26"/>
        </w:rPr>
        <w:t xml:space="preserve">Currently, the system focuses exclusively on AWS. Future iterations could include support for other major cloud platforms such as </w:t>
      </w:r>
      <w:r>
        <w:rPr>
          <w:b/>
          <w:sz w:val="26"/>
        </w:rPr>
        <w:t>Microsoft</w:t>
      </w:r>
      <w:r>
        <w:rPr>
          <w:b/>
          <w:spacing w:val="-12"/>
          <w:sz w:val="26"/>
        </w:rPr>
        <w:t xml:space="preserve"> </w:t>
      </w:r>
      <w:r>
        <w:rPr>
          <w:b/>
          <w:sz w:val="26"/>
        </w:rPr>
        <w:t xml:space="preserve">Azure </w:t>
      </w:r>
      <w:r>
        <w:rPr>
          <w:sz w:val="26"/>
        </w:rPr>
        <w:t xml:space="preserve">and </w:t>
      </w:r>
      <w:r>
        <w:rPr>
          <w:b/>
          <w:sz w:val="26"/>
        </w:rPr>
        <w:t>Google Cloud</w:t>
      </w:r>
      <w:r>
        <w:rPr>
          <w:b/>
          <w:spacing w:val="-2"/>
          <w:sz w:val="26"/>
        </w:rPr>
        <w:t xml:space="preserve"> </w:t>
      </w:r>
      <w:r>
        <w:rPr>
          <w:b/>
          <w:sz w:val="26"/>
        </w:rPr>
        <w:t>Platform (GCP)</w:t>
      </w:r>
      <w:r>
        <w:rPr>
          <w:sz w:val="26"/>
        </w:rPr>
        <w:t>,</w:t>
      </w:r>
      <w:r>
        <w:rPr>
          <w:spacing w:val="-5"/>
          <w:sz w:val="26"/>
        </w:rPr>
        <w:t xml:space="preserve"> </w:t>
      </w:r>
      <w:r>
        <w:rPr>
          <w:sz w:val="26"/>
        </w:rPr>
        <w:t>allowing</w:t>
      </w:r>
      <w:r>
        <w:rPr>
          <w:spacing w:val="-2"/>
          <w:sz w:val="26"/>
        </w:rPr>
        <w:t xml:space="preserve"> </w:t>
      </w:r>
      <w:r>
        <w:rPr>
          <w:sz w:val="26"/>
        </w:rPr>
        <w:t>users</w:t>
      </w:r>
      <w:r>
        <w:rPr>
          <w:spacing w:val="-2"/>
          <w:sz w:val="26"/>
        </w:rPr>
        <w:t xml:space="preserve"> </w:t>
      </w:r>
      <w:r>
        <w:rPr>
          <w:sz w:val="26"/>
        </w:rPr>
        <w:t>to</w:t>
      </w:r>
      <w:r>
        <w:rPr>
          <w:spacing w:val="-2"/>
          <w:sz w:val="26"/>
        </w:rPr>
        <w:t xml:space="preserve"> </w:t>
      </w:r>
      <w:r>
        <w:rPr>
          <w:sz w:val="26"/>
        </w:rPr>
        <w:t xml:space="preserve">create and manage hybrid or multi-cloud environments through the same chatbot </w:t>
      </w:r>
      <w:r>
        <w:rPr>
          <w:spacing w:val="-2"/>
          <w:sz w:val="26"/>
        </w:rPr>
        <w:t>interface.</w:t>
      </w:r>
    </w:p>
    <w:p w14:paraId="514774A6" w14:textId="77777777" w:rsidR="00644C2D" w:rsidRDefault="00000000">
      <w:pPr>
        <w:pStyle w:val="ListParagraph"/>
        <w:numPr>
          <w:ilvl w:val="2"/>
          <w:numId w:val="10"/>
        </w:numPr>
        <w:tabs>
          <w:tab w:val="left" w:pos="1875"/>
          <w:tab w:val="left" w:pos="1877"/>
        </w:tabs>
        <w:spacing w:before="161" w:line="360" w:lineRule="auto"/>
        <w:ind w:right="1152"/>
        <w:jc w:val="both"/>
        <w:rPr>
          <w:sz w:val="26"/>
        </w:rPr>
      </w:pPr>
      <w:r>
        <w:rPr>
          <w:b/>
          <w:sz w:val="26"/>
        </w:rPr>
        <w:t>Voice-Based</w:t>
      </w:r>
      <w:r>
        <w:rPr>
          <w:b/>
          <w:spacing w:val="-17"/>
          <w:sz w:val="26"/>
        </w:rPr>
        <w:t xml:space="preserve"> </w:t>
      </w:r>
      <w:r>
        <w:rPr>
          <w:b/>
          <w:sz w:val="26"/>
        </w:rPr>
        <w:t>Interaction:</w:t>
      </w:r>
      <w:r>
        <w:rPr>
          <w:b/>
          <w:spacing w:val="-16"/>
          <w:sz w:val="26"/>
        </w:rPr>
        <w:t xml:space="preserve"> </w:t>
      </w:r>
      <w:r>
        <w:rPr>
          <w:sz w:val="26"/>
        </w:rPr>
        <w:t>The</w:t>
      </w:r>
      <w:r>
        <w:rPr>
          <w:spacing w:val="-16"/>
          <w:sz w:val="26"/>
        </w:rPr>
        <w:t xml:space="preserve"> </w:t>
      </w:r>
      <w:r>
        <w:rPr>
          <w:sz w:val="26"/>
        </w:rPr>
        <w:t>addition</w:t>
      </w:r>
      <w:r>
        <w:rPr>
          <w:spacing w:val="-14"/>
          <w:sz w:val="26"/>
        </w:rPr>
        <w:t xml:space="preserve"> </w:t>
      </w:r>
      <w:r>
        <w:rPr>
          <w:sz w:val="26"/>
        </w:rPr>
        <w:t>of</w:t>
      </w:r>
      <w:r>
        <w:rPr>
          <w:spacing w:val="-16"/>
          <w:sz w:val="26"/>
        </w:rPr>
        <w:t xml:space="preserve"> </w:t>
      </w:r>
      <w:r>
        <w:rPr>
          <w:b/>
          <w:sz w:val="26"/>
        </w:rPr>
        <w:t>speech</w:t>
      </w:r>
      <w:r>
        <w:rPr>
          <w:b/>
          <w:spacing w:val="-17"/>
          <w:sz w:val="26"/>
        </w:rPr>
        <w:t xml:space="preserve"> </w:t>
      </w:r>
      <w:r>
        <w:rPr>
          <w:b/>
          <w:sz w:val="26"/>
        </w:rPr>
        <w:t>recognition</w:t>
      </w:r>
      <w:r>
        <w:rPr>
          <w:b/>
          <w:spacing w:val="-14"/>
          <w:sz w:val="26"/>
        </w:rPr>
        <w:t xml:space="preserve"> </w:t>
      </w:r>
      <w:r>
        <w:rPr>
          <w:sz w:val="26"/>
        </w:rPr>
        <w:t>and</w:t>
      </w:r>
      <w:r>
        <w:rPr>
          <w:spacing w:val="-16"/>
          <w:sz w:val="26"/>
        </w:rPr>
        <w:t xml:space="preserve"> </w:t>
      </w:r>
      <w:r>
        <w:rPr>
          <w:b/>
          <w:sz w:val="26"/>
        </w:rPr>
        <w:t>voice</w:t>
      </w:r>
      <w:r>
        <w:rPr>
          <w:b/>
          <w:spacing w:val="-17"/>
          <w:sz w:val="26"/>
        </w:rPr>
        <w:t xml:space="preserve"> </w:t>
      </w:r>
      <w:r>
        <w:rPr>
          <w:b/>
          <w:sz w:val="26"/>
        </w:rPr>
        <w:t xml:space="preserve">output </w:t>
      </w:r>
      <w:r>
        <w:rPr>
          <w:sz w:val="26"/>
        </w:rPr>
        <w:t>would allow users to interact with the chatbot verbally, making it even more natural</w:t>
      </w:r>
      <w:r>
        <w:rPr>
          <w:spacing w:val="-16"/>
          <w:sz w:val="26"/>
        </w:rPr>
        <w:t xml:space="preserve"> </w:t>
      </w:r>
      <w:r>
        <w:rPr>
          <w:sz w:val="26"/>
        </w:rPr>
        <w:t>and</w:t>
      </w:r>
      <w:r>
        <w:rPr>
          <w:spacing w:val="-7"/>
          <w:sz w:val="26"/>
        </w:rPr>
        <w:t xml:space="preserve"> </w:t>
      </w:r>
      <w:r>
        <w:rPr>
          <w:sz w:val="26"/>
        </w:rPr>
        <w:t>accessible.</w:t>
      </w:r>
      <w:r>
        <w:rPr>
          <w:spacing w:val="-8"/>
          <w:sz w:val="26"/>
        </w:rPr>
        <w:t xml:space="preserve"> </w:t>
      </w:r>
      <w:r>
        <w:rPr>
          <w:sz w:val="26"/>
        </w:rPr>
        <w:t>This</w:t>
      </w:r>
      <w:r>
        <w:rPr>
          <w:spacing w:val="-9"/>
          <w:sz w:val="26"/>
        </w:rPr>
        <w:t xml:space="preserve"> </w:t>
      </w:r>
      <w:r>
        <w:rPr>
          <w:sz w:val="26"/>
        </w:rPr>
        <w:t>could</w:t>
      </w:r>
      <w:r>
        <w:rPr>
          <w:spacing w:val="-9"/>
          <w:sz w:val="26"/>
        </w:rPr>
        <w:t xml:space="preserve"> </w:t>
      </w:r>
      <w:r>
        <w:rPr>
          <w:sz w:val="26"/>
        </w:rPr>
        <w:t>leverage</w:t>
      </w:r>
      <w:r>
        <w:rPr>
          <w:spacing w:val="-15"/>
          <w:sz w:val="26"/>
        </w:rPr>
        <w:t xml:space="preserve"> </w:t>
      </w:r>
      <w:r>
        <w:rPr>
          <w:sz w:val="26"/>
        </w:rPr>
        <w:t>APIs</w:t>
      </w:r>
      <w:r>
        <w:rPr>
          <w:spacing w:val="-7"/>
          <w:sz w:val="26"/>
        </w:rPr>
        <w:t xml:space="preserve"> </w:t>
      </w:r>
      <w:r>
        <w:rPr>
          <w:sz w:val="26"/>
        </w:rPr>
        <w:t>such</w:t>
      </w:r>
      <w:r>
        <w:rPr>
          <w:spacing w:val="-9"/>
          <w:sz w:val="26"/>
        </w:rPr>
        <w:t xml:space="preserve"> </w:t>
      </w:r>
      <w:r>
        <w:rPr>
          <w:sz w:val="26"/>
        </w:rPr>
        <w:t>as</w:t>
      </w:r>
      <w:r>
        <w:rPr>
          <w:spacing w:val="-15"/>
          <w:sz w:val="26"/>
        </w:rPr>
        <w:t xml:space="preserve"> </w:t>
      </w:r>
      <w:r>
        <w:rPr>
          <w:sz w:val="26"/>
        </w:rPr>
        <w:t>Amazon</w:t>
      </w:r>
      <w:r>
        <w:rPr>
          <w:spacing w:val="-9"/>
          <w:sz w:val="26"/>
        </w:rPr>
        <w:t xml:space="preserve"> </w:t>
      </w:r>
      <w:r>
        <w:rPr>
          <w:sz w:val="26"/>
        </w:rPr>
        <w:t>Lex</w:t>
      </w:r>
      <w:r>
        <w:rPr>
          <w:spacing w:val="-5"/>
          <w:sz w:val="26"/>
        </w:rPr>
        <w:t xml:space="preserve"> </w:t>
      </w:r>
      <w:r>
        <w:rPr>
          <w:sz w:val="26"/>
        </w:rPr>
        <w:t>or</w:t>
      </w:r>
      <w:r>
        <w:rPr>
          <w:spacing w:val="-9"/>
          <w:sz w:val="26"/>
        </w:rPr>
        <w:t xml:space="preserve"> </w:t>
      </w:r>
      <w:r>
        <w:rPr>
          <w:sz w:val="26"/>
        </w:rPr>
        <w:t>Google Speech-to-Text for real-time conversational control over cloud resources.</w:t>
      </w:r>
    </w:p>
    <w:p w14:paraId="3D52D6BA" w14:textId="77777777" w:rsidR="00644C2D" w:rsidRDefault="00000000">
      <w:pPr>
        <w:pStyle w:val="ListParagraph"/>
        <w:numPr>
          <w:ilvl w:val="2"/>
          <w:numId w:val="10"/>
        </w:numPr>
        <w:tabs>
          <w:tab w:val="left" w:pos="1875"/>
          <w:tab w:val="left" w:pos="1877"/>
        </w:tabs>
        <w:spacing w:before="162" w:line="360" w:lineRule="auto"/>
        <w:ind w:right="1150"/>
        <w:jc w:val="both"/>
        <w:rPr>
          <w:sz w:val="26"/>
        </w:rPr>
      </w:pPr>
      <w:r>
        <w:rPr>
          <w:b/>
          <w:sz w:val="26"/>
        </w:rPr>
        <w:t>Dynamic</w:t>
      </w:r>
      <w:r>
        <w:rPr>
          <w:b/>
          <w:spacing w:val="-13"/>
          <w:sz w:val="26"/>
        </w:rPr>
        <w:t xml:space="preserve"> </w:t>
      </w:r>
      <w:r>
        <w:rPr>
          <w:b/>
          <w:sz w:val="26"/>
        </w:rPr>
        <w:t xml:space="preserve">Architecture Generation: </w:t>
      </w:r>
      <w:r>
        <w:rPr>
          <w:sz w:val="26"/>
        </w:rPr>
        <w:t>Expanding beyond prebuilt templates, the system</w:t>
      </w:r>
      <w:r>
        <w:rPr>
          <w:spacing w:val="-17"/>
          <w:sz w:val="26"/>
        </w:rPr>
        <w:t xml:space="preserve"> </w:t>
      </w:r>
      <w:r>
        <w:rPr>
          <w:sz w:val="26"/>
        </w:rPr>
        <w:t>could</w:t>
      </w:r>
      <w:r>
        <w:rPr>
          <w:spacing w:val="-16"/>
          <w:sz w:val="26"/>
        </w:rPr>
        <w:t xml:space="preserve"> </w:t>
      </w:r>
      <w:r>
        <w:rPr>
          <w:sz w:val="26"/>
        </w:rPr>
        <w:t>use</w:t>
      </w:r>
      <w:r>
        <w:rPr>
          <w:spacing w:val="-16"/>
          <w:sz w:val="26"/>
        </w:rPr>
        <w:t xml:space="preserve"> </w:t>
      </w:r>
      <w:r>
        <w:rPr>
          <w:sz w:val="26"/>
        </w:rPr>
        <w:t>AI-driven</w:t>
      </w:r>
      <w:r>
        <w:rPr>
          <w:spacing w:val="-16"/>
          <w:sz w:val="26"/>
        </w:rPr>
        <w:t xml:space="preserve"> </w:t>
      </w:r>
      <w:r>
        <w:rPr>
          <w:sz w:val="26"/>
        </w:rPr>
        <w:t>reasoning</w:t>
      </w:r>
      <w:r>
        <w:rPr>
          <w:spacing w:val="-17"/>
          <w:sz w:val="26"/>
        </w:rPr>
        <w:t xml:space="preserve"> </w:t>
      </w:r>
      <w:r>
        <w:rPr>
          <w:sz w:val="26"/>
        </w:rPr>
        <w:t>or</w:t>
      </w:r>
      <w:r>
        <w:rPr>
          <w:spacing w:val="-16"/>
          <w:sz w:val="26"/>
        </w:rPr>
        <w:t xml:space="preserve"> </w:t>
      </w:r>
      <w:r>
        <w:rPr>
          <w:b/>
          <w:sz w:val="26"/>
        </w:rPr>
        <w:t>graph</w:t>
      </w:r>
      <w:r>
        <w:rPr>
          <w:b/>
          <w:spacing w:val="-16"/>
          <w:sz w:val="26"/>
        </w:rPr>
        <w:t xml:space="preserve"> </w:t>
      </w:r>
      <w:r>
        <w:rPr>
          <w:b/>
          <w:sz w:val="26"/>
        </w:rPr>
        <w:t>generation</w:t>
      </w:r>
      <w:r>
        <w:rPr>
          <w:b/>
          <w:spacing w:val="-16"/>
          <w:sz w:val="26"/>
        </w:rPr>
        <w:t xml:space="preserve"> </w:t>
      </w:r>
      <w:r>
        <w:rPr>
          <w:b/>
          <w:sz w:val="26"/>
        </w:rPr>
        <w:t>algorithms</w:t>
      </w:r>
      <w:r>
        <w:rPr>
          <w:b/>
          <w:spacing w:val="-17"/>
          <w:sz w:val="26"/>
        </w:rPr>
        <w:t xml:space="preserve"> </w:t>
      </w:r>
      <w:r>
        <w:rPr>
          <w:sz w:val="26"/>
        </w:rPr>
        <w:t>to</w:t>
      </w:r>
      <w:r>
        <w:rPr>
          <w:spacing w:val="-16"/>
          <w:sz w:val="26"/>
        </w:rPr>
        <w:t xml:space="preserve"> </w:t>
      </w:r>
      <w:r>
        <w:rPr>
          <w:sz w:val="26"/>
        </w:rPr>
        <w:t>design completely new cloud architectures dynamically. This would enable true flexibility for users with complex or custom infrastructure requirements.</w:t>
      </w:r>
    </w:p>
    <w:p w14:paraId="2E046FEB" w14:textId="77777777" w:rsidR="00644C2D" w:rsidRDefault="00000000">
      <w:pPr>
        <w:pStyle w:val="ListParagraph"/>
        <w:numPr>
          <w:ilvl w:val="2"/>
          <w:numId w:val="10"/>
        </w:numPr>
        <w:tabs>
          <w:tab w:val="left" w:pos="1875"/>
          <w:tab w:val="left" w:pos="1877"/>
        </w:tabs>
        <w:spacing w:before="160" w:line="360" w:lineRule="auto"/>
        <w:ind w:right="1155"/>
        <w:jc w:val="both"/>
        <w:rPr>
          <w:sz w:val="26"/>
        </w:rPr>
      </w:pPr>
      <w:r>
        <w:rPr>
          <w:b/>
          <w:sz w:val="26"/>
        </w:rPr>
        <w:t xml:space="preserve">Cost Prediction and Optimization: </w:t>
      </w:r>
      <w:r>
        <w:rPr>
          <w:sz w:val="26"/>
        </w:rPr>
        <w:t>Incorporating a cost estimation module would enhance decision-making by predicting the approximate cost of each recommended architecture before deployment. Additionally, integrating AI-based cost optimization could suggest alternative resources or configurations to minimize expenses while maintaining performance.</w:t>
      </w:r>
    </w:p>
    <w:p w14:paraId="7B4655BF" w14:textId="77777777" w:rsidR="00644C2D" w:rsidRDefault="00000000">
      <w:pPr>
        <w:pStyle w:val="ListParagraph"/>
        <w:numPr>
          <w:ilvl w:val="2"/>
          <w:numId w:val="10"/>
        </w:numPr>
        <w:tabs>
          <w:tab w:val="left" w:pos="1875"/>
          <w:tab w:val="left" w:pos="1877"/>
        </w:tabs>
        <w:spacing w:before="161" w:line="360" w:lineRule="auto"/>
        <w:ind w:right="1154"/>
        <w:jc w:val="both"/>
        <w:rPr>
          <w:sz w:val="26"/>
        </w:rPr>
      </w:pPr>
      <w:r>
        <w:rPr>
          <w:b/>
          <w:sz w:val="26"/>
        </w:rPr>
        <w:t xml:space="preserve">Enhanced Security and Monitoring: </w:t>
      </w:r>
      <w:r>
        <w:rPr>
          <w:sz w:val="26"/>
        </w:rPr>
        <w:t>Future versions could integrate deeper with</w:t>
      </w:r>
      <w:r>
        <w:rPr>
          <w:spacing w:val="-10"/>
          <w:sz w:val="26"/>
        </w:rPr>
        <w:t xml:space="preserve"> </w:t>
      </w:r>
      <w:r>
        <w:rPr>
          <w:b/>
          <w:sz w:val="26"/>
        </w:rPr>
        <w:t>AWS</w:t>
      </w:r>
      <w:r>
        <w:rPr>
          <w:b/>
          <w:spacing w:val="-7"/>
          <w:sz w:val="26"/>
        </w:rPr>
        <w:t xml:space="preserve"> </w:t>
      </w:r>
      <w:r>
        <w:rPr>
          <w:b/>
          <w:sz w:val="26"/>
        </w:rPr>
        <w:t>Security</w:t>
      </w:r>
      <w:r>
        <w:rPr>
          <w:b/>
          <w:spacing w:val="-4"/>
          <w:sz w:val="26"/>
        </w:rPr>
        <w:t xml:space="preserve"> </w:t>
      </w:r>
      <w:r>
        <w:rPr>
          <w:b/>
          <w:sz w:val="26"/>
        </w:rPr>
        <w:t>Hub</w:t>
      </w:r>
      <w:r>
        <w:rPr>
          <w:sz w:val="26"/>
        </w:rPr>
        <w:t>,</w:t>
      </w:r>
      <w:r>
        <w:rPr>
          <w:spacing w:val="-9"/>
          <w:sz w:val="26"/>
        </w:rPr>
        <w:t xml:space="preserve"> </w:t>
      </w:r>
      <w:r>
        <w:rPr>
          <w:b/>
          <w:sz w:val="26"/>
        </w:rPr>
        <w:t>CloudWatch</w:t>
      </w:r>
      <w:r>
        <w:rPr>
          <w:sz w:val="26"/>
        </w:rPr>
        <w:t>,</w:t>
      </w:r>
      <w:r>
        <w:rPr>
          <w:spacing w:val="-7"/>
          <w:sz w:val="26"/>
        </w:rPr>
        <w:t xml:space="preserve"> </w:t>
      </w:r>
      <w:r>
        <w:rPr>
          <w:sz w:val="26"/>
        </w:rPr>
        <w:t>and</w:t>
      </w:r>
      <w:r>
        <w:rPr>
          <w:spacing w:val="-5"/>
          <w:sz w:val="26"/>
        </w:rPr>
        <w:t xml:space="preserve"> </w:t>
      </w:r>
      <w:r>
        <w:rPr>
          <w:b/>
          <w:sz w:val="26"/>
        </w:rPr>
        <w:t>GuardDuty</w:t>
      </w:r>
      <w:r>
        <w:rPr>
          <w:b/>
          <w:spacing w:val="-9"/>
          <w:sz w:val="26"/>
        </w:rPr>
        <w:t xml:space="preserve"> </w:t>
      </w:r>
      <w:r>
        <w:rPr>
          <w:sz w:val="26"/>
        </w:rPr>
        <w:t>to</w:t>
      </w:r>
      <w:r>
        <w:rPr>
          <w:spacing w:val="-7"/>
          <w:sz w:val="26"/>
        </w:rPr>
        <w:t xml:space="preserve"> </w:t>
      </w:r>
      <w:r>
        <w:rPr>
          <w:sz w:val="26"/>
        </w:rPr>
        <w:t>provide</w:t>
      </w:r>
      <w:r>
        <w:rPr>
          <w:spacing w:val="-5"/>
          <w:sz w:val="26"/>
        </w:rPr>
        <w:t xml:space="preserve"> </w:t>
      </w:r>
      <w:r>
        <w:rPr>
          <w:sz w:val="26"/>
        </w:rPr>
        <w:t>automated monitoring, intrusion alerts, and compliance checks. This would make the chatbot capable of not only creating resources but also maintaining and protecting them proactively.</w:t>
      </w:r>
    </w:p>
    <w:p w14:paraId="5454763F" w14:textId="77777777" w:rsidR="00644C2D" w:rsidRDefault="00644C2D">
      <w:pPr>
        <w:pStyle w:val="ListParagraph"/>
        <w:spacing w:line="360" w:lineRule="auto"/>
        <w:jc w:val="both"/>
        <w:rPr>
          <w:sz w:val="26"/>
        </w:rPr>
        <w:sectPr w:rsidR="00644C2D">
          <w:pgSz w:w="11920" w:h="16850"/>
          <w:pgMar w:top="1360" w:right="283" w:bottom="1180" w:left="283" w:header="0" w:footer="950" w:gutter="0"/>
          <w:cols w:space="720"/>
        </w:sectPr>
      </w:pPr>
    </w:p>
    <w:p w14:paraId="47494473" w14:textId="77777777" w:rsidR="00644C2D" w:rsidRDefault="00000000">
      <w:pPr>
        <w:pStyle w:val="ListParagraph"/>
        <w:numPr>
          <w:ilvl w:val="2"/>
          <w:numId w:val="10"/>
        </w:numPr>
        <w:tabs>
          <w:tab w:val="left" w:pos="1875"/>
          <w:tab w:val="left" w:pos="1877"/>
        </w:tabs>
        <w:spacing w:before="67" w:line="360" w:lineRule="auto"/>
        <w:ind w:right="1155"/>
        <w:jc w:val="both"/>
        <w:rPr>
          <w:sz w:val="26"/>
        </w:rPr>
      </w:pPr>
      <w:r>
        <w:rPr>
          <w:b/>
          <w:sz w:val="26"/>
        </w:rPr>
        <w:lastRenderedPageBreak/>
        <w:t xml:space="preserve">Continuous Learning and Adaptive Intelligence: </w:t>
      </w:r>
      <w:r>
        <w:rPr>
          <w:sz w:val="26"/>
        </w:rPr>
        <w:t>The system could adopt reinforcement learning or online learning approaches to continually improve its accuracy</w:t>
      </w:r>
      <w:r>
        <w:rPr>
          <w:spacing w:val="-14"/>
          <w:sz w:val="26"/>
        </w:rPr>
        <w:t xml:space="preserve"> </w:t>
      </w:r>
      <w:r>
        <w:rPr>
          <w:sz w:val="26"/>
        </w:rPr>
        <w:t>and</w:t>
      </w:r>
      <w:r>
        <w:rPr>
          <w:spacing w:val="-11"/>
          <w:sz w:val="26"/>
        </w:rPr>
        <w:t xml:space="preserve"> </w:t>
      </w:r>
      <w:r>
        <w:rPr>
          <w:sz w:val="26"/>
        </w:rPr>
        <w:t>adapt</w:t>
      </w:r>
      <w:r>
        <w:rPr>
          <w:spacing w:val="-15"/>
          <w:sz w:val="26"/>
        </w:rPr>
        <w:t xml:space="preserve"> </w:t>
      </w:r>
      <w:r>
        <w:rPr>
          <w:sz w:val="26"/>
        </w:rPr>
        <w:t>to</w:t>
      </w:r>
      <w:r>
        <w:rPr>
          <w:spacing w:val="-14"/>
          <w:sz w:val="26"/>
        </w:rPr>
        <w:t xml:space="preserve"> </w:t>
      </w:r>
      <w:r>
        <w:rPr>
          <w:sz w:val="26"/>
        </w:rPr>
        <w:t>user</w:t>
      </w:r>
      <w:r>
        <w:rPr>
          <w:spacing w:val="-14"/>
          <w:sz w:val="26"/>
        </w:rPr>
        <w:t xml:space="preserve"> </w:t>
      </w:r>
      <w:r>
        <w:rPr>
          <w:sz w:val="26"/>
        </w:rPr>
        <w:t>behavior.</w:t>
      </w:r>
      <w:r>
        <w:rPr>
          <w:spacing w:val="-14"/>
          <w:sz w:val="26"/>
        </w:rPr>
        <w:t xml:space="preserve"> </w:t>
      </w:r>
      <w:r>
        <w:rPr>
          <w:sz w:val="26"/>
        </w:rPr>
        <w:t>By</w:t>
      </w:r>
      <w:r>
        <w:rPr>
          <w:spacing w:val="-14"/>
          <w:sz w:val="26"/>
        </w:rPr>
        <w:t xml:space="preserve"> </w:t>
      </w:r>
      <w:r>
        <w:rPr>
          <w:sz w:val="26"/>
        </w:rPr>
        <w:t>analyzing</w:t>
      </w:r>
      <w:r>
        <w:rPr>
          <w:spacing w:val="-16"/>
          <w:sz w:val="26"/>
        </w:rPr>
        <w:t xml:space="preserve"> </w:t>
      </w:r>
      <w:r>
        <w:rPr>
          <w:sz w:val="26"/>
        </w:rPr>
        <w:t>interaction</w:t>
      </w:r>
      <w:r>
        <w:rPr>
          <w:spacing w:val="-13"/>
          <w:sz w:val="26"/>
        </w:rPr>
        <w:t xml:space="preserve"> </w:t>
      </w:r>
      <w:r>
        <w:rPr>
          <w:sz w:val="26"/>
        </w:rPr>
        <w:t>logs</w:t>
      </w:r>
      <w:r>
        <w:rPr>
          <w:spacing w:val="-14"/>
          <w:sz w:val="26"/>
        </w:rPr>
        <w:t xml:space="preserve"> </w:t>
      </w:r>
      <w:r>
        <w:rPr>
          <w:sz w:val="26"/>
        </w:rPr>
        <w:t>and</w:t>
      </w:r>
      <w:r>
        <w:rPr>
          <w:spacing w:val="-10"/>
          <w:sz w:val="26"/>
        </w:rPr>
        <w:t xml:space="preserve"> </w:t>
      </w:r>
      <w:r>
        <w:rPr>
          <w:sz w:val="26"/>
        </w:rPr>
        <w:t xml:space="preserve">feedback, the chatbot could learn to anticipate user needs and refine its recommendations </w:t>
      </w:r>
      <w:r>
        <w:rPr>
          <w:spacing w:val="-2"/>
          <w:sz w:val="26"/>
        </w:rPr>
        <w:t>automatically.</w:t>
      </w:r>
    </w:p>
    <w:p w14:paraId="60D3C964" w14:textId="77777777" w:rsidR="00644C2D" w:rsidRDefault="00000000">
      <w:pPr>
        <w:pStyle w:val="ListParagraph"/>
        <w:numPr>
          <w:ilvl w:val="2"/>
          <w:numId w:val="10"/>
        </w:numPr>
        <w:tabs>
          <w:tab w:val="left" w:pos="1875"/>
          <w:tab w:val="left" w:pos="1877"/>
        </w:tabs>
        <w:spacing w:before="160" w:line="360" w:lineRule="auto"/>
        <w:ind w:right="1152"/>
        <w:jc w:val="both"/>
        <w:rPr>
          <w:sz w:val="26"/>
        </w:rPr>
      </w:pPr>
      <w:r>
        <w:rPr>
          <w:b/>
          <w:sz w:val="26"/>
        </w:rPr>
        <w:t>Collaborative</w:t>
      </w:r>
      <w:r>
        <w:rPr>
          <w:b/>
          <w:spacing w:val="-10"/>
          <w:sz w:val="26"/>
        </w:rPr>
        <w:t xml:space="preserve"> </w:t>
      </w:r>
      <w:r>
        <w:rPr>
          <w:b/>
          <w:sz w:val="26"/>
        </w:rPr>
        <w:t>and</w:t>
      </w:r>
      <w:r>
        <w:rPr>
          <w:b/>
          <w:spacing w:val="-11"/>
          <w:sz w:val="26"/>
        </w:rPr>
        <w:t xml:space="preserve"> </w:t>
      </w:r>
      <w:r>
        <w:rPr>
          <w:b/>
          <w:sz w:val="26"/>
        </w:rPr>
        <w:t>Team-Based</w:t>
      </w:r>
      <w:r>
        <w:rPr>
          <w:b/>
          <w:spacing w:val="-8"/>
          <w:sz w:val="26"/>
        </w:rPr>
        <w:t xml:space="preserve"> </w:t>
      </w:r>
      <w:r>
        <w:rPr>
          <w:b/>
          <w:sz w:val="26"/>
        </w:rPr>
        <w:t>Functionality:</w:t>
      </w:r>
      <w:r>
        <w:rPr>
          <w:b/>
          <w:spacing w:val="-10"/>
          <w:sz w:val="26"/>
        </w:rPr>
        <w:t xml:space="preserve"> </w:t>
      </w:r>
      <w:r>
        <w:rPr>
          <w:sz w:val="26"/>
        </w:rPr>
        <w:t>For</w:t>
      </w:r>
      <w:r>
        <w:rPr>
          <w:spacing w:val="-10"/>
          <w:sz w:val="26"/>
        </w:rPr>
        <w:t xml:space="preserve"> </w:t>
      </w:r>
      <w:r>
        <w:rPr>
          <w:sz w:val="26"/>
        </w:rPr>
        <w:t>enterprise</w:t>
      </w:r>
      <w:r>
        <w:rPr>
          <w:spacing w:val="-7"/>
          <w:sz w:val="26"/>
        </w:rPr>
        <w:t xml:space="preserve"> </w:t>
      </w:r>
      <w:r>
        <w:rPr>
          <w:sz w:val="26"/>
        </w:rPr>
        <w:t>adoption,</w:t>
      </w:r>
      <w:r>
        <w:rPr>
          <w:spacing w:val="-10"/>
          <w:sz w:val="26"/>
        </w:rPr>
        <w:t xml:space="preserve"> </w:t>
      </w:r>
      <w:r>
        <w:rPr>
          <w:sz w:val="26"/>
        </w:rPr>
        <w:t>multi-user functionality could be introduced, allowing teams to collaborate on shared AWS projects, track changes, and maintain deployment histories through role-based access.</w:t>
      </w:r>
    </w:p>
    <w:p w14:paraId="37E1E476" w14:textId="77777777" w:rsidR="00644C2D" w:rsidRDefault="00000000">
      <w:pPr>
        <w:pStyle w:val="BodyText"/>
        <w:spacing w:before="160" w:line="360" w:lineRule="auto"/>
        <w:ind w:left="1157" w:right="1151" w:firstLine="360"/>
        <w:jc w:val="both"/>
      </w:pPr>
      <w:r>
        <w:t xml:space="preserve">By implementing these enhancements, the system can evolve from a functional research prototype into a fully intelligent cloud management assistant. With continuous improvement, it has the potential to become a central tool for AI-driven DevOps, enabling effortless, secure, and optimized management of modern cloud infrastructures. It could further integrate </w:t>
      </w:r>
      <w:r>
        <w:rPr>
          <w:b/>
        </w:rPr>
        <w:t xml:space="preserve">predictive analytics </w:t>
      </w:r>
      <w:r>
        <w:t xml:space="preserve">to anticipate infrastructure needs and optimize resource utilization in real time. Ultimately, this advancement would pave the way for a </w:t>
      </w:r>
      <w:r>
        <w:rPr>
          <w:b/>
        </w:rPr>
        <w:t>self-healing, autonomous cloud ecosystem</w:t>
      </w:r>
      <w:r>
        <w:t>, where AI continuously learns, adapts, and enhances operational efficiency without human intervention.</w:t>
      </w:r>
    </w:p>
    <w:p w14:paraId="70064241" w14:textId="77777777" w:rsidR="00644C2D" w:rsidRDefault="00644C2D">
      <w:pPr>
        <w:pStyle w:val="BodyText"/>
        <w:spacing w:line="360" w:lineRule="auto"/>
        <w:jc w:val="both"/>
        <w:sectPr w:rsidR="00644C2D">
          <w:pgSz w:w="11920" w:h="16850"/>
          <w:pgMar w:top="1360" w:right="283" w:bottom="1180" w:left="283" w:header="0" w:footer="950" w:gutter="0"/>
          <w:cols w:space="720"/>
        </w:sectPr>
      </w:pPr>
    </w:p>
    <w:p w14:paraId="3B28AB14" w14:textId="77777777" w:rsidR="00644C2D" w:rsidRDefault="00000000">
      <w:pPr>
        <w:pStyle w:val="Heading1"/>
        <w:spacing w:line="376" w:lineRule="auto"/>
        <w:ind w:left="4201" w:right="4204" w:firstLine="792"/>
        <w:jc w:val="left"/>
      </w:pPr>
      <w:r>
        <w:rPr>
          <w:noProof/>
        </w:rPr>
        <w:lastRenderedPageBreak/>
        <w:drawing>
          <wp:anchor distT="0" distB="0" distL="0" distR="0" simplePos="0" relativeHeight="251655680" behindDoc="0" locked="0" layoutInCell="1" allowOverlap="1" wp14:anchorId="66D6452E" wp14:editId="4528DC96">
            <wp:simplePos x="0" y="0"/>
            <wp:positionH relativeFrom="page">
              <wp:posOffset>194945</wp:posOffset>
            </wp:positionH>
            <wp:positionV relativeFrom="paragraph">
              <wp:posOffset>958215</wp:posOffset>
            </wp:positionV>
            <wp:extent cx="7186295" cy="350583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7186549" cy="3506089"/>
                    </a:xfrm>
                    <a:prstGeom prst="rect">
                      <a:avLst/>
                    </a:prstGeom>
                  </pic:spPr>
                </pic:pic>
              </a:graphicData>
            </a:graphic>
          </wp:anchor>
        </w:drawing>
      </w:r>
      <w:r>
        <w:rPr>
          <w:spacing w:val="-2"/>
        </w:rPr>
        <w:t>APENDEX PAPER</w:t>
      </w:r>
      <w:r>
        <w:rPr>
          <w:spacing w:val="-19"/>
        </w:rPr>
        <w:t xml:space="preserve"> </w:t>
      </w:r>
      <w:r>
        <w:rPr>
          <w:spacing w:val="-2"/>
        </w:rPr>
        <w:t>PUBLICATION</w:t>
      </w:r>
    </w:p>
    <w:p w14:paraId="2237F4A9" w14:textId="77777777" w:rsidR="00644C2D" w:rsidRDefault="00644C2D">
      <w:pPr>
        <w:pStyle w:val="BodyText"/>
        <w:rPr>
          <w:b/>
          <w:sz w:val="28"/>
        </w:rPr>
      </w:pPr>
    </w:p>
    <w:p w14:paraId="57B1BB6E" w14:textId="77777777" w:rsidR="00644C2D" w:rsidRDefault="00644C2D">
      <w:pPr>
        <w:pStyle w:val="BodyText"/>
        <w:rPr>
          <w:b/>
          <w:sz w:val="28"/>
        </w:rPr>
      </w:pPr>
    </w:p>
    <w:p w14:paraId="5870421A" w14:textId="77777777" w:rsidR="00644C2D" w:rsidRDefault="00644C2D">
      <w:pPr>
        <w:pStyle w:val="BodyText"/>
        <w:rPr>
          <w:b/>
          <w:sz w:val="28"/>
        </w:rPr>
      </w:pPr>
    </w:p>
    <w:p w14:paraId="65A4C2CC" w14:textId="77777777" w:rsidR="00644C2D" w:rsidRDefault="00644C2D">
      <w:pPr>
        <w:pStyle w:val="BodyText"/>
        <w:rPr>
          <w:b/>
          <w:sz w:val="28"/>
        </w:rPr>
      </w:pPr>
    </w:p>
    <w:p w14:paraId="7CD206C3" w14:textId="77777777" w:rsidR="00644C2D" w:rsidRDefault="00644C2D">
      <w:pPr>
        <w:pStyle w:val="BodyText"/>
        <w:rPr>
          <w:b/>
          <w:sz w:val="28"/>
        </w:rPr>
      </w:pPr>
    </w:p>
    <w:p w14:paraId="205A744F" w14:textId="77777777" w:rsidR="00644C2D" w:rsidRDefault="00644C2D">
      <w:pPr>
        <w:pStyle w:val="BodyText"/>
        <w:rPr>
          <w:b/>
          <w:sz w:val="28"/>
        </w:rPr>
      </w:pPr>
    </w:p>
    <w:p w14:paraId="492CABC7" w14:textId="77777777" w:rsidR="00644C2D" w:rsidRDefault="00644C2D">
      <w:pPr>
        <w:pStyle w:val="BodyText"/>
        <w:rPr>
          <w:b/>
          <w:sz w:val="28"/>
        </w:rPr>
      </w:pPr>
    </w:p>
    <w:p w14:paraId="51C6CA28" w14:textId="77777777" w:rsidR="00644C2D" w:rsidRDefault="00644C2D">
      <w:pPr>
        <w:pStyle w:val="BodyText"/>
        <w:rPr>
          <w:b/>
          <w:sz w:val="28"/>
        </w:rPr>
      </w:pPr>
    </w:p>
    <w:p w14:paraId="52464AB4" w14:textId="77777777" w:rsidR="00644C2D" w:rsidRDefault="00644C2D">
      <w:pPr>
        <w:pStyle w:val="BodyText"/>
        <w:rPr>
          <w:b/>
          <w:sz w:val="28"/>
        </w:rPr>
      </w:pPr>
    </w:p>
    <w:p w14:paraId="6DACC3FD" w14:textId="77777777" w:rsidR="00644C2D" w:rsidRDefault="00644C2D">
      <w:pPr>
        <w:pStyle w:val="BodyText"/>
        <w:rPr>
          <w:b/>
          <w:sz w:val="28"/>
        </w:rPr>
      </w:pPr>
    </w:p>
    <w:p w14:paraId="17E7B0A2" w14:textId="77777777" w:rsidR="00644C2D" w:rsidRDefault="00644C2D">
      <w:pPr>
        <w:pStyle w:val="BodyText"/>
        <w:rPr>
          <w:b/>
          <w:sz w:val="28"/>
        </w:rPr>
      </w:pPr>
    </w:p>
    <w:p w14:paraId="2E6FE3BC" w14:textId="77777777" w:rsidR="00644C2D" w:rsidRDefault="00644C2D">
      <w:pPr>
        <w:pStyle w:val="BodyText"/>
        <w:rPr>
          <w:b/>
          <w:sz w:val="28"/>
        </w:rPr>
      </w:pPr>
    </w:p>
    <w:p w14:paraId="15807592" w14:textId="77777777" w:rsidR="00644C2D" w:rsidRDefault="00644C2D">
      <w:pPr>
        <w:pStyle w:val="BodyText"/>
        <w:rPr>
          <w:b/>
          <w:sz w:val="28"/>
        </w:rPr>
      </w:pPr>
    </w:p>
    <w:p w14:paraId="7C2B2672" w14:textId="77777777" w:rsidR="00644C2D" w:rsidRDefault="00644C2D">
      <w:pPr>
        <w:pStyle w:val="BodyText"/>
        <w:rPr>
          <w:b/>
          <w:sz w:val="28"/>
        </w:rPr>
      </w:pPr>
    </w:p>
    <w:p w14:paraId="1E6EDD66" w14:textId="77777777" w:rsidR="00644C2D" w:rsidRDefault="00644C2D">
      <w:pPr>
        <w:pStyle w:val="BodyText"/>
        <w:rPr>
          <w:b/>
          <w:sz w:val="28"/>
        </w:rPr>
      </w:pPr>
    </w:p>
    <w:p w14:paraId="1E3060CF" w14:textId="77777777" w:rsidR="00644C2D" w:rsidRDefault="00644C2D">
      <w:pPr>
        <w:pStyle w:val="BodyText"/>
        <w:rPr>
          <w:b/>
          <w:sz w:val="28"/>
        </w:rPr>
      </w:pPr>
    </w:p>
    <w:p w14:paraId="40FE9501" w14:textId="77777777" w:rsidR="00644C2D" w:rsidRDefault="00644C2D">
      <w:pPr>
        <w:pStyle w:val="BodyText"/>
        <w:rPr>
          <w:b/>
          <w:sz w:val="28"/>
        </w:rPr>
      </w:pPr>
    </w:p>
    <w:p w14:paraId="01A71CDC" w14:textId="77777777" w:rsidR="00644C2D" w:rsidRDefault="00644C2D">
      <w:pPr>
        <w:pStyle w:val="BodyText"/>
        <w:rPr>
          <w:b/>
          <w:sz w:val="28"/>
        </w:rPr>
      </w:pPr>
    </w:p>
    <w:p w14:paraId="030AE111" w14:textId="77777777" w:rsidR="00644C2D" w:rsidRDefault="00644C2D">
      <w:pPr>
        <w:pStyle w:val="BodyText"/>
        <w:spacing w:before="278"/>
        <w:rPr>
          <w:b/>
          <w:sz w:val="28"/>
        </w:rPr>
      </w:pPr>
    </w:p>
    <w:p w14:paraId="5369050B" w14:textId="77777777" w:rsidR="00644C2D" w:rsidRDefault="00000000">
      <w:pPr>
        <w:ind w:left="1166" w:right="1164"/>
        <w:jc w:val="center"/>
        <w:rPr>
          <w:rFonts w:ascii="Calibri"/>
        </w:rPr>
      </w:pPr>
      <w:r>
        <w:rPr>
          <w:rFonts w:ascii="Calibri"/>
        </w:rPr>
        <w:t>Fig</w:t>
      </w:r>
      <w:r>
        <w:rPr>
          <w:rFonts w:ascii="Calibri"/>
          <w:spacing w:val="-13"/>
        </w:rPr>
        <w:t xml:space="preserve"> </w:t>
      </w:r>
      <w:r>
        <w:rPr>
          <w:rFonts w:ascii="Calibri"/>
        </w:rPr>
        <w:t>2:</w:t>
      </w:r>
      <w:r>
        <w:rPr>
          <w:rFonts w:ascii="Calibri"/>
          <w:spacing w:val="-12"/>
        </w:rPr>
        <w:t xml:space="preserve"> </w:t>
      </w:r>
      <w:r>
        <w:rPr>
          <w:rFonts w:ascii="Calibri"/>
        </w:rPr>
        <w:t>Paper</w:t>
      </w:r>
      <w:r>
        <w:rPr>
          <w:rFonts w:ascii="Calibri"/>
          <w:spacing w:val="-12"/>
        </w:rPr>
        <w:t xml:space="preserve"> </w:t>
      </w:r>
      <w:r>
        <w:rPr>
          <w:rFonts w:ascii="Calibri"/>
        </w:rPr>
        <w:t>Confirmation</w:t>
      </w:r>
      <w:r>
        <w:rPr>
          <w:rFonts w:ascii="Calibri"/>
          <w:spacing w:val="-12"/>
        </w:rPr>
        <w:t xml:space="preserve"> </w:t>
      </w:r>
      <w:r>
        <w:rPr>
          <w:rFonts w:ascii="Calibri"/>
          <w:spacing w:val="-4"/>
        </w:rPr>
        <w:t>Mail</w:t>
      </w:r>
    </w:p>
    <w:p w14:paraId="7EF3615A" w14:textId="77777777" w:rsidR="00644C2D" w:rsidRDefault="00644C2D">
      <w:pPr>
        <w:pStyle w:val="BodyText"/>
        <w:rPr>
          <w:rFonts w:ascii="Calibri"/>
          <w:sz w:val="22"/>
        </w:rPr>
      </w:pPr>
    </w:p>
    <w:p w14:paraId="59EAAFEE" w14:textId="77777777" w:rsidR="00644C2D" w:rsidRDefault="00644C2D">
      <w:pPr>
        <w:pStyle w:val="BodyText"/>
        <w:rPr>
          <w:rFonts w:ascii="Calibri"/>
          <w:sz w:val="22"/>
        </w:rPr>
      </w:pPr>
    </w:p>
    <w:p w14:paraId="1B6C2F94" w14:textId="77777777" w:rsidR="00644C2D" w:rsidRDefault="00644C2D">
      <w:pPr>
        <w:pStyle w:val="BodyText"/>
        <w:rPr>
          <w:rFonts w:ascii="Calibri"/>
          <w:sz w:val="22"/>
        </w:rPr>
      </w:pPr>
    </w:p>
    <w:p w14:paraId="206A0CBF" w14:textId="77777777" w:rsidR="00644C2D" w:rsidRDefault="00644C2D">
      <w:pPr>
        <w:pStyle w:val="BodyText"/>
        <w:rPr>
          <w:rFonts w:ascii="Calibri"/>
          <w:sz w:val="22"/>
        </w:rPr>
      </w:pPr>
    </w:p>
    <w:p w14:paraId="1F77B5E8" w14:textId="77777777" w:rsidR="00644C2D" w:rsidRDefault="00644C2D">
      <w:pPr>
        <w:pStyle w:val="BodyText"/>
        <w:rPr>
          <w:rFonts w:ascii="Calibri"/>
          <w:sz w:val="22"/>
        </w:rPr>
      </w:pPr>
    </w:p>
    <w:p w14:paraId="4E8A59CD" w14:textId="77777777" w:rsidR="00644C2D" w:rsidRDefault="00644C2D">
      <w:pPr>
        <w:pStyle w:val="BodyText"/>
        <w:rPr>
          <w:rFonts w:ascii="Calibri"/>
          <w:sz w:val="22"/>
        </w:rPr>
      </w:pPr>
    </w:p>
    <w:p w14:paraId="2CA3E31E" w14:textId="77777777" w:rsidR="00644C2D" w:rsidRDefault="00644C2D">
      <w:pPr>
        <w:pStyle w:val="BodyText"/>
        <w:rPr>
          <w:rFonts w:ascii="Calibri"/>
          <w:sz w:val="22"/>
        </w:rPr>
      </w:pPr>
    </w:p>
    <w:p w14:paraId="264CC0FA" w14:textId="77777777" w:rsidR="00644C2D" w:rsidRDefault="00644C2D">
      <w:pPr>
        <w:pStyle w:val="BodyText"/>
        <w:rPr>
          <w:rFonts w:ascii="Calibri"/>
          <w:sz w:val="22"/>
        </w:rPr>
      </w:pPr>
    </w:p>
    <w:p w14:paraId="699410CF" w14:textId="77777777" w:rsidR="00644C2D" w:rsidRDefault="00644C2D">
      <w:pPr>
        <w:pStyle w:val="BodyText"/>
        <w:rPr>
          <w:rFonts w:ascii="Calibri"/>
          <w:sz w:val="22"/>
        </w:rPr>
      </w:pPr>
    </w:p>
    <w:p w14:paraId="7055B4CE" w14:textId="77777777" w:rsidR="00644C2D" w:rsidRDefault="00644C2D">
      <w:pPr>
        <w:pStyle w:val="BodyText"/>
        <w:rPr>
          <w:rFonts w:ascii="Calibri"/>
          <w:sz w:val="22"/>
        </w:rPr>
      </w:pPr>
    </w:p>
    <w:p w14:paraId="23063A59" w14:textId="77777777" w:rsidR="00644C2D" w:rsidRDefault="00644C2D">
      <w:pPr>
        <w:pStyle w:val="BodyText"/>
        <w:rPr>
          <w:rFonts w:ascii="Calibri"/>
          <w:sz w:val="22"/>
        </w:rPr>
      </w:pPr>
    </w:p>
    <w:p w14:paraId="40F93762" w14:textId="77777777" w:rsidR="00644C2D" w:rsidRDefault="00644C2D">
      <w:pPr>
        <w:pStyle w:val="BodyText"/>
        <w:rPr>
          <w:rFonts w:ascii="Calibri"/>
          <w:sz w:val="22"/>
        </w:rPr>
      </w:pPr>
    </w:p>
    <w:p w14:paraId="33CE7648" w14:textId="77777777" w:rsidR="00644C2D" w:rsidRDefault="00644C2D">
      <w:pPr>
        <w:pStyle w:val="BodyText"/>
        <w:rPr>
          <w:rFonts w:ascii="Calibri"/>
          <w:sz w:val="22"/>
        </w:rPr>
      </w:pPr>
    </w:p>
    <w:p w14:paraId="129C6D2B" w14:textId="77777777" w:rsidR="00644C2D" w:rsidRDefault="00644C2D">
      <w:pPr>
        <w:pStyle w:val="BodyText"/>
        <w:rPr>
          <w:rFonts w:ascii="Calibri"/>
          <w:sz w:val="22"/>
        </w:rPr>
      </w:pPr>
    </w:p>
    <w:p w14:paraId="1614C944" w14:textId="77777777" w:rsidR="00644C2D" w:rsidRDefault="00644C2D">
      <w:pPr>
        <w:pStyle w:val="BodyText"/>
        <w:rPr>
          <w:rFonts w:ascii="Calibri"/>
          <w:sz w:val="22"/>
        </w:rPr>
      </w:pPr>
    </w:p>
    <w:p w14:paraId="3679E37C" w14:textId="77777777" w:rsidR="00644C2D" w:rsidRDefault="00644C2D">
      <w:pPr>
        <w:pStyle w:val="BodyText"/>
        <w:rPr>
          <w:rFonts w:ascii="Calibri"/>
          <w:sz w:val="22"/>
        </w:rPr>
      </w:pPr>
    </w:p>
    <w:p w14:paraId="7D18E535" w14:textId="77777777" w:rsidR="00644C2D" w:rsidRDefault="00644C2D">
      <w:pPr>
        <w:pStyle w:val="BodyText"/>
        <w:rPr>
          <w:rFonts w:ascii="Calibri"/>
          <w:sz w:val="22"/>
        </w:rPr>
      </w:pPr>
    </w:p>
    <w:p w14:paraId="3F1E284D" w14:textId="77777777" w:rsidR="00644C2D" w:rsidRDefault="00644C2D">
      <w:pPr>
        <w:pStyle w:val="BodyText"/>
        <w:rPr>
          <w:rFonts w:ascii="Calibri"/>
          <w:sz w:val="22"/>
        </w:rPr>
      </w:pPr>
    </w:p>
    <w:p w14:paraId="02FCEA2B" w14:textId="77777777" w:rsidR="00644C2D" w:rsidRDefault="00644C2D">
      <w:pPr>
        <w:pStyle w:val="BodyText"/>
        <w:rPr>
          <w:rFonts w:ascii="Calibri"/>
          <w:sz w:val="22"/>
        </w:rPr>
      </w:pPr>
    </w:p>
    <w:p w14:paraId="3BB01F15" w14:textId="77777777" w:rsidR="00644C2D" w:rsidRDefault="00644C2D">
      <w:pPr>
        <w:pStyle w:val="BodyText"/>
        <w:rPr>
          <w:rFonts w:ascii="Calibri"/>
          <w:sz w:val="22"/>
        </w:rPr>
      </w:pPr>
    </w:p>
    <w:p w14:paraId="6EA52997" w14:textId="77777777" w:rsidR="00644C2D" w:rsidRDefault="00644C2D">
      <w:pPr>
        <w:pStyle w:val="BodyText"/>
        <w:rPr>
          <w:rFonts w:ascii="Calibri"/>
          <w:sz w:val="22"/>
        </w:rPr>
      </w:pPr>
    </w:p>
    <w:p w14:paraId="51398934" w14:textId="77777777" w:rsidR="00644C2D" w:rsidRDefault="00644C2D">
      <w:pPr>
        <w:pStyle w:val="BodyText"/>
        <w:rPr>
          <w:rFonts w:ascii="Calibri"/>
          <w:sz w:val="22"/>
        </w:rPr>
      </w:pPr>
    </w:p>
    <w:p w14:paraId="275179C4" w14:textId="77777777" w:rsidR="00644C2D" w:rsidRDefault="00644C2D">
      <w:pPr>
        <w:pStyle w:val="BodyText"/>
        <w:rPr>
          <w:rFonts w:ascii="Calibri"/>
          <w:sz w:val="22"/>
        </w:rPr>
      </w:pPr>
    </w:p>
    <w:p w14:paraId="7BB920ED" w14:textId="77777777" w:rsidR="00644C2D" w:rsidRDefault="00644C2D">
      <w:pPr>
        <w:pStyle w:val="BodyText"/>
        <w:rPr>
          <w:rFonts w:ascii="Calibri"/>
          <w:sz w:val="22"/>
        </w:rPr>
      </w:pPr>
    </w:p>
    <w:p w14:paraId="0831244E" w14:textId="77777777" w:rsidR="00644C2D" w:rsidRDefault="00644C2D">
      <w:pPr>
        <w:pStyle w:val="BodyText"/>
        <w:spacing w:before="29"/>
        <w:rPr>
          <w:rFonts w:ascii="Calibri"/>
          <w:sz w:val="22"/>
        </w:rPr>
      </w:pPr>
    </w:p>
    <w:p w14:paraId="604A6FB8" w14:textId="77777777" w:rsidR="00644C2D" w:rsidRDefault="00000000">
      <w:pPr>
        <w:ind w:left="1169" w:right="1164"/>
        <w:jc w:val="center"/>
        <w:rPr>
          <w:rFonts w:ascii="Calibri"/>
        </w:rPr>
      </w:pPr>
      <w:r>
        <w:rPr>
          <w:rFonts w:ascii="Calibri"/>
          <w:spacing w:val="-5"/>
        </w:rPr>
        <w:t>39</w:t>
      </w:r>
    </w:p>
    <w:p w14:paraId="22ACC634" w14:textId="77777777" w:rsidR="00644C2D" w:rsidRDefault="00644C2D" w:rsidP="007C1ACC">
      <w:pPr>
        <w:rPr>
          <w:rFonts w:ascii="Calibri"/>
        </w:rPr>
        <w:sectPr w:rsidR="00644C2D">
          <w:footerReference w:type="default" r:id="rId15"/>
          <w:pgSz w:w="11920" w:h="16850"/>
          <w:pgMar w:top="1360" w:right="283" w:bottom="280" w:left="283" w:header="0" w:footer="0" w:gutter="0"/>
          <w:cols w:space="720"/>
        </w:sectPr>
      </w:pPr>
    </w:p>
    <w:p w14:paraId="2C327609" w14:textId="77777777" w:rsidR="007C1ACC" w:rsidRDefault="007C1ACC" w:rsidP="007C1ACC">
      <w:pPr>
        <w:pStyle w:val="BodyText"/>
        <w:spacing w:before="48"/>
        <w:rPr>
          <w:b/>
          <w:sz w:val="28"/>
          <w:lang w:val="en-IN"/>
        </w:rPr>
      </w:pPr>
    </w:p>
    <w:p w14:paraId="08D03920" w14:textId="77777777" w:rsidR="007C1ACC" w:rsidRDefault="007C1ACC" w:rsidP="007C1ACC">
      <w:pPr>
        <w:pStyle w:val="BodyText"/>
        <w:spacing w:before="48"/>
        <w:rPr>
          <w:b/>
          <w:sz w:val="28"/>
          <w:lang w:val="en-IN"/>
        </w:rPr>
      </w:pPr>
    </w:p>
    <w:p w14:paraId="350E642C" w14:textId="77777777" w:rsidR="007C1ACC" w:rsidRDefault="007C1ACC" w:rsidP="007C1ACC">
      <w:pPr>
        <w:pStyle w:val="BodyText"/>
        <w:spacing w:before="48"/>
        <w:rPr>
          <w:b/>
          <w:sz w:val="28"/>
          <w:lang w:val="en-IN"/>
        </w:rPr>
      </w:pPr>
    </w:p>
    <w:p w14:paraId="354EA1EA" w14:textId="77777777" w:rsidR="007C1ACC" w:rsidRDefault="007C1ACC" w:rsidP="007C1ACC">
      <w:pPr>
        <w:pStyle w:val="BodyText"/>
        <w:spacing w:before="48"/>
        <w:rPr>
          <w:b/>
          <w:sz w:val="28"/>
          <w:lang w:val="en-IN"/>
        </w:rPr>
      </w:pPr>
    </w:p>
    <w:p w14:paraId="1F40FDA0" w14:textId="77777777" w:rsidR="007C1ACC" w:rsidRDefault="007C1ACC" w:rsidP="007C1ACC">
      <w:pPr>
        <w:pStyle w:val="BodyText"/>
        <w:spacing w:before="48"/>
        <w:rPr>
          <w:b/>
          <w:sz w:val="28"/>
          <w:lang w:val="en-IN"/>
        </w:rPr>
      </w:pPr>
    </w:p>
    <w:p w14:paraId="355B30EC" w14:textId="77777777" w:rsidR="007C1ACC" w:rsidRDefault="007C1ACC" w:rsidP="007C1ACC">
      <w:pPr>
        <w:pStyle w:val="BodyText"/>
        <w:spacing w:before="48"/>
        <w:rPr>
          <w:b/>
          <w:sz w:val="28"/>
          <w:lang w:val="en-IN"/>
        </w:rPr>
      </w:pPr>
    </w:p>
    <w:p w14:paraId="2A274C18" w14:textId="77777777" w:rsidR="007C1ACC" w:rsidRDefault="007C1ACC" w:rsidP="007C1ACC">
      <w:pPr>
        <w:pStyle w:val="BodyText"/>
        <w:spacing w:before="48"/>
        <w:rPr>
          <w:b/>
          <w:sz w:val="28"/>
          <w:lang w:val="en-IN"/>
        </w:rPr>
      </w:pPr>
    </w:p>
    <w:p w14:paraId="2EF8ECE7" w14:textId="77777777" w:rsidR="007C1ACC" w:rsidRDefault="007C1ACC" w:rsidP="007C1ACC">
      <w:pPr>
        <w:pStyle w:val="BodyText"/>
        <w:spacing w:before="48"/>
        <w:rPr>
          <w:b/>
          <w:sz w:val="28"/>
          <w:lang w:val="en-IN"/>
        </w:rPr>
      </w:pPr>
    </w:p>
    <w:p w14:paraId="3EDCD7E5" w14:textId="77777777" w:rsidR="007C1ACC" w:rsidRDefault="007C1ACC" w:rsidP="007C1ACC">
      <w:pPr>
        <w:pStyle w:val="BodyText"/>
        <w:spacing w:before="48"/>
        <w:rPr>
          <w:b/>
          <w:sz w:val="28"/>
          <w:lang w:val="en-IN"/>
        </w:rPr>
      </w:pPr>
    </w:p>
    <w:p w14:paraId="4B98683B" w14:textId="77777777" w:rsidR="007C1ACC" w:rsidRPr="00E87F83" w:rsidRDefault="007C1ACC" w:rsidP="007C1ACC">
      <w:pPr>
        <w:pStyle w:val="BodyText"/>
        <w:spacing w:before="48"/>
        <w:rPr>
          <w:b/>
          <w:sz w:val="28"/>
          <w:lang w:val="en-IN"/>
        </w:rPr>
      </w:pPr>
    </w:p>
    <w:p w14:paraId="7A27BD60" w14:textId="44663B61" w:rsidR="00644C2D" w:rsidRDefault="00644C2D" w:rsidP="00E87F83">
      <w:pPr>
        <w:pStyle w:val="BodyText"/>
        <w:spacing w:before="48"/>
      </w:pPr>
    </w:p>
    <w:sectPr w:rsidR="00644C2D">
      <w:footerReference w:type="default" r:id="rId16"/>
      <w:pgSz w:w="11920" w:h="16850"/>
      <w:pgMar w:top="1360" w:right="1417"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54585" w14:textId="77777777" w:rsidR="001978E4" w:rsidRDefault="001978E4">
      <w:r>
        <w:separator/>
      </w:r>
    </w:p>
  </w:endnote>
  <w:endnote w:type="continuationSeparator" w:id="0">
    <w:p w14:paraId="0C64E451" w14:textId="77777777" w:rsidR="001978E4" w:rsidRDefault="00197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D0EF6" w14:textId="77777777" w:rsidR="00644C2D" w:rsidRDefault="00000000">
    <w:pPr>
      <w:pStyle w:val="BodyText"/>
      <w:spacing w:line="200" w:lineRule="exact"/>
      <w:rPr>
        <w:sz w:val="20"/>
      </w:rPr>
    </w:pPr>
    <w:r>
      <w:rPr>
        <w:noProof/>
        <w:sz w:val="20"/>
      </w:rPr>
      <mc:AlternateContent>
        <mc:Choice Requires="wps">
          <w:drawing>
            <wp:anchor distT="0" distB="0" distL="0" distR="0" simplePos="0" relativeHeight="251659264" behindDoc="1" locked="0" layoutInCell="1" allowOverlap="1" wp14:anchorId="72159521" wp14:editId="02FD55EC">
              <wp:simplePos x="0" y="0"/>
              <wp:positionH relativeFrom="page">
                <wp:posOffset>3681730</wp:posOffset>
              </wp:positionH>
              <wp:positionV relativeFrom="page">
                <wp:posOffset>9925050</wp:posOffset>
              </wp:positionV>
              <wp:extent cx="261620"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261620" cy="165735"/>
                      </a:xfrm>
                      <a:prstGeom prst="rect">
                        <a:avLst/>
                      </a:prstGeom>
                    </wps:spPr>
                    <wps:txbx>
                      <w:txbxContent>
                        <w:p w14:paraId="005D6FF1" w14:textId="77777777" w:rsidR="00644C2D" w:rsidRDefault="00000000">
                          <w:pPr>
                            <w:spacing w:line="245" w:lineRule="exact"/>
                            <w:ind w:left="44"/>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2159521" id="_x0000_t202" coordsize="21600,21600" o:spt="202" path="m,l,21600r21600,l21600,xe">
              <v:stroke joinstyle="miter"/>
              <v:path gradientshapeok="t" o:connecttype="rect"/>
            </v:shapetype>
            <v:shape id="Textbox 3" o:spid="_x0000_s1026" type="#_x0000_t202" style="position:absolute;margin-left:289.9pt;margin-top:781.5pt;width:20.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" filled="f" stroked="f">
              <v:textbox inset="0,0,0,0">
                <w:txbxContent>
                  <w:p w14:paraId="005D6FF1" w14:textId="77777777" w:rsidR="00644C2D" w:rsidRDefault="00000000">
                    <w:pPr>
                      <w:spacing w:line="245" w:lineRule="exact"/>
                      <w:ind w:left="44"/>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FE0D8" w14:textId="77777777" w:rsidR="00644C2D" w:rsidRDefault="00000000">
    <w:pPr>
      <w:pStyle w:val="BodyText"/>
      <w:spacing w:line="200" w:lineRule="exact"/>
      <w:rPr>
        <w:sz w:val="20"/>
      </w:rPr>
    </w:pPr>
    <w:r>
      <w:rPr>
        <w:noProof/>
        <w:sz w:val="20"/>
      </w:rPr>
      <mc:AlternateContent>
        <mc:Choice Requires="wps">
          <w:drawing>
            <wp:anchor distT="0" distB="0" distL="0" distR="0" simplePos="0" relativeHeight="251658240" behindDoc="1" locked="0" layoutInCell="1" allowOverlap="1" wp14:anchorId="46DCD788" wp14:editId="21455520">
              <wp:simplePos x="0" y="0"/>
              <wp:positionH relativeFrom="page">
                <wp:posOffset>3646170</wp:posOffset>
              </wp:positionH>
              <wp:positionV relativeFrom="page">
                <wp:posOffset>9925050</wp:posOffset>
              </wp:positionV>
              <wp:extent cx="328295" cy="165735"/>
              <wp:effectExtent l="0" t="0" r="0" b="0"/>
              <wp:wrapNone/>
              <wp:docPr id="5" name="Textbox 5"/>
              <wp:cNvGraphicFramePr/>
              <a:graphic xmlns:a="http://schemas.openxmlformats.org/drawingml/2006/main">
                <a:graphicData uri="http://schemas.microsoft.com/office/word/2010/wordprocessingShape">
                  <wps:wsp>
                    <wps:cNvSpPr txBox="1"/>
                    <wps:spPr>
                      <a:xfrm>
                        <a:off x="0" y="0"/>
                        <a:ext cx="328295" cy="165735"/>
                      </a:xfrm>
                      <a:prstGeom prst="rect">
                        <a:avLst/>
                      </a:prstGeom>
                    </wps:spPr>
                    <wps:txbx>
                      <w:txbxContent>
                        <w:p w14:paraId="5243F984" w14:textId="77777777" w:rsidR="00644C2D" w:rsidRDefault="00000000">
                          <w:pPr>
                            <w:spacing w:line="245" w:lineRule="exact"/>
                            <w:ind w:left="10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30</w:t>
                          </w:r>
                          <w:r>
                            <w:rPr>
                              <w:rFonts w:ascii="Calibri"/>
                              <w:spacing w:val="-5"/>
                            </w:rPr>
                            <w:fldChar w:fldCharType="end"/>
                          </w:r>
                        </w:p>
                      </w:txbxContent>
                    </wps:txbx>
                    <wps:bodyPr wrap="square" lIns="0" tIns="0" rIns="0" bIns="0" rtlCol="0">
                      <a:noAutofit/>
                    </wps:bodyPr>
                  </wps:wsp>
                </a:graphicData>
              </a:graphic>
            </wp:anchor>
          </w:drawing>
        </mc:Choice>
        <mc:Fallback>
          <w:pict>
            <v:shapetype w14:anchorId="46DCD788" id="_x0000_t202" coordsize="21600,21600" o:spt="202" path="m,l,21600r21600,l21600,xe">
              <v:stroke joinstyle="miter"/>
              <v:path gradientshapeok="t" o:connecttype="rect"/>
            </v:shapetype>
            <v:shape id="Textbox 5" o:spid="_x0000_s1027" type="#_x0000_t202" style="position:absolute;margin-left:287.1pt;margin-top:781.5pt;width:25.8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" filled="f" stroked="f">
              <v:textbox inset="0,0,0,0">
                <w:txbxContent>
                  <w:p w14:paraId="5243F984" w14:textId="77777777" w:rsidR="00644C2D" w:rsidRDefault="00000000">
                    <w:pPr>
                      <w:spacing w:line="245" w:lineRule="exact"/>
                      <w:ind w:left="10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30</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0DA1C" w14:textId="77777777" w:rsidR="00644C2D" w:rsidRDefault="00644C2D">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268B" w14:textId="77777777" w:rsidR="00644C2D" w:rsidRDefault="00644C2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E7C2F" w14:textId="77777777" w:rsidR="001978E4" w:rsidRDefault="001978E4">
      <w:r>
        <w:separator/>
      </w:r>
    </w:p>
  </w:footnote>
  <w:footnote w:type="continuationSeparator" w:id="0">
    <w:p w14:paraId="7B14E0CA" w14:textId="77777777" w:rsidR="001978E4" w:rsidRDefault="001978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285F69"/>
    <w:multiLevelType w:val="multilevel"/>
    <w:tmpl w:val="83285F69"/>
    <w:lvl w:ilvl="0">
      <w:start w:val="3"/>
      <w:numFmt w:val="decimal"/>
      <w:lvlText w:val="%1"/>
      <w:lvlJc w:val="left"/>
      <w:pPr>
        <w:ind w:left="1546" w:hanging="389"/>
      </w:pPr>
      <w:rPr>
        <w:rFonts w:hint="default"/>
        <w:lang w:val="en-US" w:eastAsia="en-US" w:bidi="ar-SA"/>
      </w:rPr>
    </w:lvl>
    <w:lvl w:ilvl="1">
      <w:start w:val="1"/>
      <w:numFmt w:val="decimal"/>
      <w:lvlText w:val="%1.%2"/>
      <w:lvlJc w:val="left"/>
      <w:pPr>
        <w:ind w:left="1546" w:hanging="389"/>
      </w:pPr>
      <w:rPr>
        <w:rFonts w:ascii="Times New Roman" w:eastAsia="Times New Roman" w:hAnsi="Times New Roman" w:cs="Times New Roman" w:hint="default"/>
        <w:b/>
        <w:bCs/>
        <w:i w:val="0"/>
        <w:iCs w:val="0"/>
        <w:spacing w:val="0"/>
        <w:w w:val="97"/>
        <w:sz w:val="26"/>
        <w:szCs w:val="26"/>
        <w:lang w:val="en-US" w:eastAsia="en-US" w:bidi="ar-SA"/>
      </w:rPr>
    </w:lvl>
    <w:lvl w:ilvl="2">
      <w:start w:val="1"/>
      <w:numFmt w:val="decimal"/>
      <w:lvlText w:val="%1.%2.%3"/>
      <w:lvlJc w:val="left"/>
      <w:pPr>
        <w:ind w:left="1740" w:hanging="584"/>
      </w:pPr>
      <w:rPr>
        <w:rFonts w:ascii="Times New Roman" w:eastAsia="Times New Roman" w:hAnsi="Times New Roman" w:cs="Times New Roman" w:hint="default"/>
        <w:b/>
        <w:bCs/>
        <w:i w:val="0"/>
        <w:iCs w:val="0"/>
        <w:spacing w:val="-2"/>
        <w:w w:val="97"/>
        <w:sz w:val="26"/>
        <w:szCs w:val="26"/>
        <w:lang w:val="en-US" w:eastAsia="en-US" w:bidi="ar-SA"/>
      </w:rPr>
    </w:lvl>
    <w:lvl w:ilvl="3">
      <w:numFmt w:val="bullet"/>
      <w:lvlText w:val="•"/>
      <w:lvlJc w:val="left"/>
      <w:pPr>
        <w:ind w:left="3874" w:hanging="584"/>
      </w:pPr>
      <w:rPr>
        <w:rFonts w:hint="default"/>
        <w:lang w:val="en-US" w:eastAsia="en-US" w:bidi="ar-SA"/>
      </w:rPr>
    </w:lvl>
    <w:lvl w:ilvl="4">
      <w:numFmt w:val="bullet"/>
      <w:lvlText w:val="•"/>
      <w:lvlJc w:val="left"/>
      <w:pPr>
        <w:ind w:left="4941" w:hanging="584"/>
      </w:pPr>
      <w:rPr>
        <w:rFonts w:hint="default"/>
        <w:lang w:val="en-US" w:eastAsia="en-US" w:bidi="ar-SA"/>
      </w:rPr>
    </w:lvl>
    <w:lvl w:ilvl="5">
      <w:numFmt w:val="bullet"/>
      <w:lvlText w:val="•"/>
      <w:lvlJc w:val="left"/>
      <w:pPr>
        <w:ind w:left="6008" w:hanging="584"/>
      </w:pPr>
      <w:rPr>
        <w:rFonts w:hint="default"/>
        <w:lang w:val="en-US" w:eastAsia="en-US" w:bidi="ar-SA"/>
      </w:rPr>
    </w:lvl>
    <w:lvl w:ilvl="6">
      <w:numFmt w:val="bullet"/>
      <w:lvlText w:val="•"/>
      <w:lvlJc w:val="left"/>
      <w:pPr>
        <w:ind w:left="7076" w:hanging="584"/>
      </w:pPr>
      <w:rPr>
        <w:rFonts w:hint="default"/>
        <w:lang w:val="en-US" w:eastAsia="en-US" w:bidi="ar-SA"/>
      </w:rPr>
    </w:lvl>
    <w:lvl w:ilvl="7">
      <w:numFmt w:val="bullet"/>
      <w:lvlText w:val="•"/>
      <w:lvlJc w:val="left"/>
      <w:pPr>
        <w:ind w:left="8143" w:hanging="584"/>
      </w:pPr>
      <w:rPr>
        <w:rFonts w:hint="default"/>
        <w:lang w:val="en-US" w:eastAsia="en-US" w:bidi="ar-SA"/>
      </w:rPr>
    </w:lvl>
    <w:lvl w:ilvl="8">
      <w:numFmt w:val="bullet"/>
      <w:lvlText w:val="•"/>
      <w:lvlJc w:val="left"/>
      <w:pPr>
        <w:ind w:left="9210" w:hanging="584"/>
      </w:pPr>
      <w:rPr>
        <w:rFonts w:hint="default"/>
        <w:lang w:val="en-US" w:eastAsia="en-US" w:bidi="ar-SA"/>
      </w:rPr>
    </w:lvl>
  </w:abstractNum>
  <w:abstractNum w:abstractNumId="1" w15:restartNumberingAfterBreak="0">
    <w:nsid w:val="85B6A827"/>
    <w:multiLevelType w:val="multilevel"/>
    <w:tmpl w:val="85B6A827"/>
    <w:lvl w:ilvl="0">
      <w:start w:val="4"/>
      <w:numFmt w:val="decimal"/>
      <w:lvlText w:val="%1"/>
      <w:lvlJc w:val="left"/>
      <w:pPr>
        <w:ind w:left="1577" w:hanging="420"/>
      </w:pPr>
      <w:rPr>
        <w:rFonts w:hint="default"/>
        <w:lang w:val="en-US" w:eastAsia="en-US" w:bidi="ar-SA"/>
      </w:rPr>
    </w:lvl>
    <w:lvl w:ilvl="1">
      <w:start w:val="1"/>
      <w:numFmt w:val="decimal"/>
      <w:lvlText w:val="%1.%2"/>
      <w:lvlJc w:val="left"/>
      <w:pPr>
        <w:ind w:left="2972" w:hanging="420"/>
      </w:pPr>
      <w:rPr>
        <w:rFonts w:hint="default"/>
        <w:spacing w:val="0"/>
        <w:w w:val="100"/>
        <w:lang w:val="en-US" w:eastAsia="en-US" w:bidi="ar-SA"/>
      </w:rPr>
    </w:lvl>
    <w:lvl w:ilvl="2">
      <w:numFmt w:val="bullet"/>
      <w:lvlText w:val="•"/>
      <w:lvlJc w:val="left"/>
      <w:pPr>
        <w:ind w:left="3533" w:hanging="420"/>
      </w:pPr>
      <w:rPr>
        <w:rFonts w:hint="default"/>
        <w:lang w:val="en-US" w:eastAsia="en-US" w:bidi="ar-SA"/>
      </w:rPr>
    </w:lvl>
    <w:lvl w:ilvl="3">
      <w:numFmt w:val="bullet"/>
      <w:lvlText w:val="•"/>
      <w:lvlJc w:val="left"/>
      <w:pPr>
        <w:ind w:left="4509" w:hanging="420"/>
      </w:pPr>
      <w:rPr>
        <w:rFonts w:hint="default"/>
        <w:lang w:val="en-US" w:eastAsia="en-US" w:bidi="ar-SA"/>
      </w:rPr>
    </w:lvl>
    <w:lvl w:ilvl="4">
      <w:numFmt w:val="bullet"/>
      <w:lvlText w:val="•"/>
      <w:lvlJc w:val="left"/>
      <w:pPr>
        <w:ind w:left="5486" w:hanging="420"/>
      </w:pPr>
      <w:rPr>
        <w:rFonts w:hint="default"/>
        <w:lang w:val="en-US" w:eastAsia="en-US" w:bidi="ar-SA"/>
      </w:rPr>
    </w:lvl>
    <w:lvl w:ilvl="5">
      <w:numFmt w:val="bullet"/>
      <w:lvlText w:val="•"/>
      <w:lvlJc w:val="left"/>
      <w:pPr>
        <w:ind w:left="6462" w:hanging="420"/>
      </w:pPr>
      <w:rPr>
        <w:rFonts w:hint="default"/>
        <w:lang w:val="en-US" w:eastAsia="en-US" w:bidi="ar-SA"/>
      </w:rPr>
    </w:lvl>
    <w:lvl w:ilvl="6">
      <w:numFmt w:val="bullet"/>
      <w:lvlText w:val="•"/>
      <w:lvlJc w:val="left"/>
      <w:pPr>
        <w:ind w:left="7439" w:hanging="420"/>
      </w:pPr>
      <w:rPr>
        <w:rFonts w:hint="default"/>
        <w:lang w:val="en-US" w:eastAsia="en-US" w:bidi="ar-SA"/>
      </w:rPr>
    </w:lvl>
    <w:lvl w:ilvl="7">
      <w:numFmt w:val="bullet"/>
      <w:lvlText w:val="•"/>
      <w:lvlJc w:val="left"/>
      <w:pPr>
        <w:ind w:left="8415" w:hanging="420"/>
      </w:pPr>
      <w:rPr>
        <w:rFonts w:hint="default"/>
        <w:lang w:val="en-US" w:eastAsia="en-US" w:bidi="ar-SA"/>
      </w:rPr>
    </w:lvl>
    <w:lvl w:ilvl="8">
      <w:numFmt w:val="bullet"/>
      <w:lvlText w:val="•"/>
      <w:lvlJc w:val="left"/>
      <w:pPr>
        <w:ind w:left="9392" w:hanging="420"/>
      </w:pPr>
      <w:rPr>
        <w:rFonts w:hint="default"/>
        <w:lang w:val="en-US" w:eastAsia="en-US" w:bidi="ar-SA"/>
      </w:rPr>
    </w:lvl>
  </w:abstractNum>
  <w:abstractNum w:abstractNumId="2" w15:restartNumberingAfterBreak="0">
    <w:nsid w:val="A2D3E468"/>
    <w:multiLevelType w:val="multilevel"/>
    <w:tmpl w:val="A2D3E468"/>
    <w:lvl w:ilvl="0">
      <w:start w:val="12"/>
      <w:numFmt w:val="decimal"/>
      <w:lvlText w:val="[%1]"/>
      <w:lvlJc w:val="left"/>
      <w:pPr>
        <w:ind w:left="66" w:hanging="372"/>
      </w:pPr>
      <w:rPr>
        <w:rFonts w:ascii="Times New Roman" w:eastAsia="Times New Roman" w:hAnsi="Times New Roman" w:cs="Times New Roman" w:hint="default"/>
        <w:b w:val="0"/>
        <w:bCs w:val="0"/>
        <w:i w:val="0"/>
        <w:iCs w:val="0"/>
        <w:spacing w:val="0"/>
        <w:w w:val="96"/>
        <w:sz w:val="20"/>
        <w:szCs w:val="20"/>
        <w:lang w:val="en-US" w:eastAsia="en-US" w:bidi="ar-SA"/>
      </w:rPr>
    </w:lvl>
    <w:lvl w:ilvl="1">
      <w:numFmt w:val="bullet"/>
      <w:lvlText w:val="•"/>
      <w:lvlJc w:val="left"/>
      <w:pPr>
        <w:ind w:left="616" w:hanging="372"/>
      </w:pPr>
      <w:rPr>
        <w:rFonts w:hint="default"/>
        <w:lang w:val="en-US" w:eastAsia="en-US" w:bidi="ar-SA"/>
      </w:rPr>
    </w:lvl>
    <w:lvl w:ilvl="2">
      <w:numFmt w:val="bullet"/>
      <w:lvlText w:val="•"/>
      <w:lvlJc w:val="left"/>
      <w:pPr>
        <w:ind w:left="1172" w:hanging="372"/>
      </w:pPr>
      <w:rPr>
        <w:rFonts w:hint="default"/>
        <w:lang w:val="en-US" w:eastAsia="en-US" w:bidi="ar-SA"/>
      </w:rPr>
    </w:lvl>
    <w:lvl w:ilvl="3">
      <w:numFmt w:val="bullet"/>
      <w:lvlText w:val="•"/>
      <w:lvlJc w:val="left"/>
      <w:pPr>
        <w:ind w:left="1729" w:hanging="372"/>
      </w:pPr>
      <w:rPr>
        <w:rFonts w:hint="default"/>
        <w:lang w:val="en-US" w:eastAsia="en-US" w:bidi="ar-SA"/>
      </w:rPr>
    </w:lvl>
    <w:lvl w:ilvl="4">
      <w:numFmt w:val="bullet"/>
      <w:lvlText w:val="•"/>
      <w:lvlJc w:val="left"/>
      <w:pPr>
        <w:ind w:left="2285" w:hanging="372"/>
      </w:pPr>
      <w:rPr>
        <w:rFonts w:hint="default"/>
        <w:lang w:val="en-US" w:eastAsia="en-US" w:bidi="ar-SA"/>
      </w:rPr>
    </w:lvl>
    <w:lvl w:ilvl="5">
      <w:numFmt w:val="bullet"/>
      <w:lvlText w:val="•"/>
      <w:lvlJc w:val="left"/>
      <w:pPr>
        <w:ind w:left="2842" w:hanging="372"/>
      </w:pPr>
      <w:rPr>
        <w:rFonts w:hint="default"/>
        <w:lang w:val="en-US" w:eastAsia="en-US" w:bidi="ar-SA"/>
      </w:rPr>
    </w:lvl>
    <w:lvl w:ilvl="6">
      <w:numFmt w:val="bullet"/>
      <w:lvlText w:val="•"/>
      <w:lvlJc w:val="left"/>
      <w:pPr>
        <w:ind w:left="3398" w:hanging="372"/>
      </w:pPr>
      <w:rPr>
        <w:rFonts w:hint="default"/>
        <w:lang w:val="en-US" w:eastAsia="en-US" w:bidi="ar-SA"/>
      </w:rPr>
    </w:lvl>
    <w:lvl w:ilvl="7">
      <w:numFmt w:val="bullet"/>
      <w:lvlText w:val="•"/>
      <w:lvlJc w:val="left"/>
      <w:pPr>
        <w:ind w:left="3955" w:hanging="372"/>
      </w:pPr>
      <w:rPr>
        <w:rFonts w:hint="default"/>
        <w:lang w:val="en-US" w:eastAsia="en-US" w:bidi="ar-SA"/>
      </w:rPr>
    </w:lvl>
    <w:lvl w:ilvl="8">
      <w:numFmt w:val="bullet"/>
      <w:lvlText w:val="•"/>
      <w:lvlJc w:val="left"/>
      <w:pPr>
        <w:ind w:left="4511" w:hanging="372"/>
      </w:pPr>
      <w:rPr>
        <w:rFonts w:hint="default"/>
        <w:lang w:val="en-US" w:eastAsia="en-US" w:bidi="ar-SA"/>
      </w:rPr>
    </w:lvl>
  </w:abstractNum>
  <w:abstractNum w:abstractNumId="3" w15:restartNumberingAfterBreak="0">
    <w:nsid w:val="AC42F1A9"/>
    <w:multiLevelType w:val="multilevel"/>
    <w:tmpl w:val="AC42F1A9"/>
    <w:lvl w:ilvl="0">
      <w:start w:val="1"/>
      <w:numFmt w:val="decimal"/>
      <w:lvlText w:val="%1."/>
      <w:lvlJc w:val="left"/>
      <w:pPr>
        <w:ind w:left="460" w:hanging="360"/>
      </w:pPr>
      <w:rPr>
        <w:rFonts w:ascii="Times New Roman" w:eastAsia="Times New Roman" w:hAnsi="Times New Roman" w:cs="Times New Roman" w:hint="default"/>
        <w:b w:val="0"/>
        <w:bCs w:val="0"/>
        <w:i w:val="0"/>
        <w:iCs w:val="0"/>
        <w:spacing w:val="-2"/>
        <w:w w:val="95"/>
        <w:sz w:val="26"/>
        <w:szCs w:val="26"/>
        <w:lang w:val="en-US" w:eastAsia="en-US" w:bidi="ar-SA"/>
      </w:rPr>
    </w:lvl>
    <w:lvl w:ilvl="1">
      <w:numFmt w:val="bullet"/>
      <w:lvlText w:val="•"/>
      <w:lvlJc w:val="left"/>
      <w:pPr>
        <w:ind w:left="1293" w:hanging="360"/>
      </w:pPr>
      <w:rPr>
        <w:rFonts w:hint="default"/>
        <w:lang w:val="en-US" w:eastAsia="en-US" w:bidi="ar-SA"/>
      </w:rPr>
    </w:lvl>
    <w:lvl w:ilvl="2">
      <w:numFmt w:val="bullet"/>
      <w:lvlText w:val="•"/>
      <w:lvlJc w:val="left"/>
      <w:pPr>
        <w:ind w:left="2126" w:hanging="360"/>
      </w:pPr>
      <w:rPr>
        <w:rFonts w:hint="default"/>
        <w:lang w:val="en-US" w:eastAsia="en-US" w:bidi="ar-SA"/>
      </w:rPr>
    </w:lvl>
    <w:lvl w:ilvl="3">
      <w:numFmt w:val="bullet"/>
      <w:lvlText w:val="•"/>
      <w:lvlJc w:val="left"/>
      <w:pPr>
        <w:ind w:left="2960" w:hanging="360"/>
      </w:pPr>
      <w:rPr>
        <w:rFonts w:hint="default"/>
        <w:lang w:val="en-US" w:eastAsia="en-US" w:bidi="ar-SA"/>
      </w:rPr>
    </w:lvl>
    <w:lvl w:ilvl="4">
      <w:numFmt w:val="bullet"/>
      <w:lvlText w:val="•"/>
      <w:lvlJc w:val="left"/>
      <w:pPr>
        <w:ind w:left="3793" w:hanging="360"/>
      </w:pPr>
      <w:rPr>
        <w:rFonts w:hint="default"/>
        <w:lang w:val="en-US" w:eastAsia="en-US" w:bidi="ar-SA"/>
      </w:rPr>
    </w:lvl>
    <w:lvl w:ilvl="5">
      <w:numFmt w:val="bullet"/>
      <w:lvlText w:val="•"/>
      <w:lvlJc w:val="left"/>
      <w:pPr>
        <w:ind w:left="4627" w:hanging="360"/>
      </w:pPr>
      <w:rPr>
        <w:rFonts w:hint="default"/>
        <w:lang w:val="en-US" w:eastAsia="en-US" w:bidi="ar-SA"/>
      </w:rPr>
    </w:lvl>
    <w:lvl w:ilvl="6">
      <w:numFmt w:val="bullet"/>
      <w:lvlText w:val="•"/>
      <w:lvlJc w:val="left"/>
      <w:pPr>
        <w:ind w:left="5460"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127" w:hanging="360"/>
      </w:pPr>
      <w:rPr>
        <w:rFonts w:hint="default"/>
        <w:lang w:val="en-US" w:eastAsia="en-US" w:bidi="ar-SA"/>
      </w:rPr>
    </w:lvl>
  </w:abstractNum>
  <w:abstractNum w:abstractNumId="4" w15:restartNumberingAfterBreak="0">
    <w:nsid w:val="C7B371DD"/>
    <w:multiLevelType w:val="multilevel"/>
    <w:tmpl w:val="C7B371DD"/>
    <w:lvl w:ilvl="0">
      <w:start w:val="6"/>
      <w:numFmt w:val="decimal"/>
      <w:lvlText w:val="%1"/>
      <w:lvlJc w:val="left"/>
      <w:pPr>
        <w:ind w:left="1546" w:hanging="389"/>
      </w:pPr>
      <w:rPr>
        <w:rFonts w:hint="default"/>
        <w:lang w:val="en-US" w:eastAsia="en-US" w:bidi="ar-SA"/>
      </w:rPr>
    </w:lvl>
    <w:lvl w:ilvl="1">
      <w:start w:val="1"/>
      <w:numFmt w:val="decimal"/>
      <w:lvlText w:val="%1.%2"/>
      <w:lvlJc w:val="left"/>
      <w:pPr>
        <w:ind w:left="1546" w:hanging="389"/>
      </w:pPr>
      <w:rPr>
        <w:rFonts w:ascii="Times New Roman" w:eastAsia="Times New Roman" w:hAnsi="Times New Roman" w:cs="Times New Roman" w:hint="default"/>
        <w:b/>
        <w:bCs/>
        <w:i w:val="0"/>
        <w:iCs w:val="0"/>
        <w:spacing w:val="0"/>
        <w:w w:val="97"/>
        <w:sz w:val="26"/>
        <w:szCs w:val="26"/>
        <w:lang w:val="en-US" w:eastAsia="en-US" w:bidi="ar-SA"/>
      </w:rPr>
    </w:lvl>
    <w:lvl w:ilvl="2">
      <w:start w:val="1"/>
      <w:numFmt w:val="decimal"/>
      <w:lvlText w:val="%3."/>
      <w:lvlJc w:val="left"/>
      <w:pPr>
        <w:ind w:left="1877" w:hanging="360"/>
      </w:pPr>
      <w:rPr>
        <w:rFonts w:ascii="Times New Roman" w:eastAsia="Times New Roman" w:hAnsi="Times New Roman" w:cs="Times New Roman" w:hint="default"/>
        <w:b w:val="0"/>
        <w:bCs w:val="0"/>
        <w:i w:val="0"/>
        <w:iCs w:val="0"/>
        <w:spacing w:val="0"/>
        <w:w w:val="97"/>
        <w:sz w:val="26"/>
        <w:szCs w:val="26"/>
        <w:lang w:val="en-US" w:eastAsia="en-US" w:bidi="ar-SA"/>
      </w:rPr>
    </w:lvl>
    <w:lvl w:ilvl="3">
      <w:start w:val="1"/>
      <w:numFmt w:val="upperRoman"/>
      <w:lvlText w:val="%4."/>
      <w:lvlJc w:val="left"/>
      <w:pPr>
        <w:ind w:left="2124" w:hanging="176"/>
        <w:jc w:val="right"/>
      </w:pPr>
      <w:rPr>
        <w:rFonts w:ascii="Times New Roman" w:eastAsia="Times New Roman" w:hAnsi="Times New Roman" w:cs="Times New Roman" w:hint="default"/>
        <w:b/>
        <w:bCs/>
        <w:i w:val="0"/>
        <w:iCs w:val="0"/>
        <w:spacing w:val="-1"/>
        <w:w w:val="96"/>
        <w:sz w:val="20"/>
        <w:szCs w:val="20"/>
        <w:lang w:val="en-US" w:eastAsia="en-US" w:bidi="ar-SA"/>
      </w:rPr>
    </w:lvl>
    <w:lvl w:ilvl="4">
      <w:numFmt w:val="bullet"/>
      <w:lvlText w:val="•"/>
      <w:lvlJc w:val="left"/>
      <w:pPr>
        <w:ind w:left="2971" w:hanging="176"/>
      </w:pPr>
      <w:rPr>
        <w:rFonts w:hint="default"/>
        <w:lang w:val="en-US" w:eastAsia="en-US" w:bidi="ar-SA"/>
      </w:rPr>
    </w:lvl>
    <w:lvl w:ilvl="5">
      <w:numFmt w:val="bullet"/>
      <w:lvlText w:val="•"/>
      <w:lvlJc w:val="left"/>
      <w:pPr>
        <w:ind w:left="3397" w:hanging="176"/>
      </w:pPr>
      <w:rPr>
        <w:rFonts w:hint="default"/>
        <w:lang w:val="en-US" w:eastAsia="en-US" w:bidi="ar-SA"/>
      </w:rPr>
    </w:lvl>
    <w:lvl w:ilvl="6">
      <w:numFmt w:val="bullet"/>
      <w:lvlText w:val="•"/>
      <w:lvlJc w:val="left"/>
      <w:pPr>
        <w:ind w:left="3823" w:hanging="176"/>
      </w:pPr>
      <w:rPr>
        <w:rFonts w:hint="default"/>
        <w:lang w:val="en-US" w:eastAsia="en-US" w:bidi="ar-SA"/>
      </w:rPr>
    </w:lvl>
    <w:lvl w:ilvl="7">
      <w:numFmt w:val="bullet"/>
      <w:lvlText w:val="•"/>
      <w:lvlJc w:val="left"/>
      <w:pPr>
        <w:ind w:left="4249" w:hanging="176"/>
      </w:pPr>
      <w:rPr>
        <w:rFonts w:hint="default"/>
        <w:lang w:val="en-US" w:eastAsia="en-US" w:bidi="ar-SA"/>
      </w:rPr>
    </w:lvl>
    <w:lvl w:ilvl="8">
      <w:numFmt w:val="bullet"/>
      <w:lvlText w:val="•"/>
      <w:lvlJc w:val="left"/>
      <w:pPr>
        <w:ind w:left="4675" w:hanging="176"/>
      </w:pPr>
      <w:rPr>
        <w:rFonts w:hint="default"/>
        <w:lang w:val="en-US" w:eastAsia="en-US" w:bidi="ar-SA"/>
      </w:rPr>
    </w:lvl>
  </w:abstractNum>
  <w:abstractNum w:abstractNumId="5" w15:restartNumberingAfterBreak="0">
    <w:nsid w:val="CED03004"/>
    <w:multiLevelType w:val="multilevel"/>
    <w:tmpl w:val="CED03004"/>
    <w:lvl w:ilvl="0">
      <w:start w:val="5"/>
      <w:numFmt w:val="decimal"/>
      <w:lvlText w:val="%1"/>
      <w:lvlJc w:val="left"/>
      <w:pPr>
        <w:ind w:left="1546" w:hanging="389"/>
      </w:pPr>
      <w:rPr>
        <w:rFonts w:hint="default"/>
        <w:lang w:val="en-US" w:eastAsia="en-US" w:bidi="ar-SA"/>
      </w:rPr>
    </w:lvl>
    <w:lvl w:ilvl="1">
      <w:start w:val="1"/>
      <w:numFmt w:val="decimal"/>
      <w:lvlText w:val="%1.%2"/>
      <w:lvlJc w:val="left"/>
      <w:pPr>
        <w:ind w:left="1546" w:hanging="389"/>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1877"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5035" w:hanging="360"/>
      </w:pPr>
      <w:rPr>
        <w:rFonts w:hint="default"/>
        <w:lang w:val="en-US" w:eastAsia="en-US" w:bidi="ar-SA"/>
      </w:rPr>
    </w:lvl>
    <w:lvl w:ilvl="5">
      <w:numFmt w:val="bullet"/>
      <w:lvlText w:val="•"/>
      <w:lvlJc w:val="left"/>
      <w:pPr>
        <w:ind w:left="6086" w:hanging="360"/>
      </w:pPr>
      <w:rPr>
        <w:rFonts w:hint="default"/>
        <w:lang w:val="en-US" w:eastAsia="en-US" w:bidi="ar-SA"/>
      </w:rPr>
    </w:lvl>
    <w:lvl w:ilvl="6">
      <w:numFmt w:val="bullet"/>
      <w:lvlText w:val="•"/>
      <w:lvlJc w:val="left"/>
      <w:pPr>
        <w:ind w:left="7138" w:hanging="360"/>
      </w:pPr>
      <w:rPr>
        <w:rFonts w:hint="default"/>
        <w:lang w:val="en-US" w:eastAsia="en-US" w:bidi="ar-SA"/>
      </w:rPr>
    </w:lvl>
    <w:lvl w:ilvl="7">
      <w:numFmt w:val="bullet"/>
      <w:lvlText w:val="•"/>
      <w:lvlJc w:val="left"/>
      <w:pPr>
        <w:ind w:left="8190" w:hanging="360"/>
      </w:pPr>
      <w:rPr>
        <w:rFonts w:hint="default"/>
        <w:lang w:val="en-US" w:eastAsia="en-US" w:bidi="ar-SA"/>
      </w:rPr>
    </w:lvl>
    <w:lvl w:ilvl="8">
      <w:numFmt w:val="bullet"/>
      <w:lvlText w:val="•"/>
      <w:lvlJc w:val="left"/>
      <w:pPr>
        <w:ind w:left="9241" w:hanging="360"/>
      </w:pPr>
      <w:rPr>
        <w:rFonts w:hint="default"/>
        <w:lang w:val="en-US" w:eastAsia="en-US" w:bidi="ar-SA"/>
      </w:rPr>
    </w:lvl>
  </w:abstractNum>
  <w:abstractNum w:abstractNumId="6" w15:restartNumberingAfterBreak="0">
    <w:nsid w:val="CF092B84"/>
    <w:multiLevelType w:val="multilevel"/>
    <w:tmpl w:val="CF092B84"/>
    <w:lvl w:ilvl="0">
      <w:numFmt w:val="bullet"/>
      <w:lvlText w:val=""/>
      <w:lvlJc w:val="left"/>
      <w:pPr>
        <w:ind w:left="2314" w:hanging="360"/>
      </w:pPr>
      <w:rPr>
        <w:rFonts w:ascii="Symbol" w:eastAsia="Symbol" w:hAnsi="Symbol" w:cs="Symbol" w:hint="default"/>
        <w:b w:val="0"/>
        <w:bCs w:val="0"/>
        <w:i w:val="0"/>
        <w:iCs w:val="0"/>
        <w:spacing w:val="0"/>
        <w:w w:val="98"/>
        <w:sz w:val="26"/>
        <w:szCs w:val="26"/>
        <w:lang w:val="en-US" w:eastAsia="en-US" w:bidi="ar-SA"/>
      </w:rPr>
    </w:lvl>
    <w:lvl w:ilvl="1">
      <w:numFmt w:val="bullet"/>
      <w:lvlText w:val="•"/>
      <w:lvlJc w:val="left"/>
      <w:pPr>
        <w:ind w:left="3222" w:hanging="360"/>
      </w:pPr>
      <w:rPr>
        <w:rFonts w:hint="default"/>
        <w:lang w:val="en-US" w:eastAsia="en-US" w:bidi="ar-SA"/>
      </w:rPr>
    </w:lvl>
    <w:lvl w:ilvl="2">
      <w:numFmt w:val="bullet"/>
      <w:lvlText w:val="•"/>
      <w:lvlJc w:val="left"/>
      <w:pPr>
        <w:ind w:left="4125" w:hanging="360"/>
      </w:pPr>
      <w:rPr>
        <w:rFonts w:hint="default"/>
        <w:lang w:val="en-US" w:eastAsia="en-US" w:bidi="ar-SA"/>
      </w:rPr>
    </w:lvl>
    <w:lvl w:ilvl="3">
      <w:numFmt w:val="bullet"/>
      <w:lvlText w:val="•"/>
      <w:lvlJc w:val="left"/>
      <w:pPr>
        <w:ind w:left="5027" w:hanging="360"/>
      </w:pPr>
      <w:rPr>
        <w:rFonts w:hint="default"/>
        <w:lang w:val="en-US" w:eastAsia="en-US" w:bidi="ar-SA"/>
      </w:rPr>
    </w:lvl>
    <w:lvl w:ilvl="4">
      <w:numFmt w:val="bullet"/>
      <w:lvlText w:val="•"/>
      <w:lvlJc w:val="left"/>
      <w:pPr>
        <w:ind w:left="5930" w:hanging="360"/>
      </w:pPr>
      <w:rPr>
        <w:rFonts w:hint="default"/>
        <w:lang w:val="en-US" w:eastAsia="en-US" w:bidi="ar-SA"/>
      </w:rPr>
    </w:lvl>
    <w:lvl w:ilvl="5">
      <w:numFmt w:val="bullet"/>
      <w:lvlText w:val="•"/>
      <w:lvlJc w:val="left"/>
      <w:pPr>
        <w:ind w:left="6832" w:hanging="360"/>
      </w:pPr>
      <w:rPr>
        <w:rFonts w:hint="default"/>
        <w:lang w:val="en-US" w:eastAsia="en-US" w:bidi="ar-SA"/>
      </w:rPr>
    </w:lvl>
    <w:lvl w:ilvl="6">
      <w:numFmt w:val="bullet"/>
      <w:lvlText w:val="•"/>
      <w:lvlJc w:val="left"/>
      <w:pPr>
        <w:ind w:left="7735" w:hanging="360"/>
      </w:pPr>
      <w:rPr>
        <w:rFonts w:hint="default"/>
        <w:lang w:val="en-US" w:eastAsia="en-US" w:bidi="ar-SA"/>
      </w:rPr>
    </w:lvl>
    <w:lvl w:ilvl="7">
      <w:numFmt w:val="bullet"/>
      <w:lvlText w:val="•"/>
      <w:lvlJc w:val="left"/>
      <w:pPr>
        <w:ind w:left="8637" w:hanging="360"/>
      </w:pPr>
      <w:rPr>
        <w:rFonts w:hint="default"/>
        <w:lang w:val="en-US" w:eastAsia="en-US" w:bidi="ar-SA"/>
      </w:rPr>
    </w:lvl>
    <w:lvl w:ilvl="8">
      <w:numFmt w:val="bullet"/>
      <w:lvlText w:val="•"/>
      <w:lvlJc w:val="left"/>
      <w:pPr>
        <w:ind w:left="9540" w:hanging="360"/>
      </w:pPr>
      <w:rPr>
        <w:rFonts w:hint="default"/>
        <w:lang w:val="en-US" w:eastAsia="en-US" w:bidi="ar-SA"/>
      </w:rPr>
    </w:lvl>
  </w:abstractNum>
  <w:abstractNum w:abstractNumId="7" w15:restartNumberingAfterBreak="0">
    <w:nsid w:val="D2945196"/>
    <w:multiLevelType w:val="multilevel"/>
    <w:tmpl w:val="D2945196"/>
    <w:lvl w:ilvl="0">
      <w:start w:val="1"/>
      <w:numFmt w:val="upperLetter"/>
      <w:lvlText w:val="%1."/>
      <w:lvlJc w:val="left"/>
      <w:pPr>
        <w:ind w:left="384" w:hanging="243"/>
      </w:pPr>
      <w:rPr>
        <w:rFonts w:ascii="Times New Roman" w:eastAsia="Times New Roman" w:hAnsi="Times New Roman" w:cs="Times New Roman" w:hint="default"/>
        <w:b w:val="0"/>
        <w:bCs w:val="0"/>
        <w:i w:val="0"/>
        <w:iCs w:val="0"/>
        <w:spacing w:val="0"/>
        <w:w w:val="96"/>
        <w:sz w:val="20"/>
        <w:szCs w:val="20"/>
        <w:lang w:val="en-US" w:eastAsia="en-US" w:bidi="ar-SA"/>
      </w:rPr>
    </w:lvl>
    <w:lvl w:ilvl="1">
      <w:numFmt w:val="bullet"/>
      <w:lvlText w:val="•"/>
      <w:lvlJc w:val="left"/>
      <w:pPr>
        <w:ind w:left="890" w:hanging="243"/>
      </w:pPr>
      <w:rPr>
        <w:rFonts w:hint="default"/>
        <w:lang w:val="en-US" w:eastAsia="en-US" w:bidi="ar-SA"/>
      </w:rPr>
    </w:lvl>
    <w:lvl w:ilvl="2">
      <w:numFmt w:val="bullet"/>
      <w:lvlText w:val="•"/>
      <w:lvlJc w:val="left"/>
      <w:pPr>
        <w:ind w:left="1400" w:hanging="243"/>
      </w:pPr>
      <w:rPr>
        <w:rFonts w:hint="default"/>
        <w:lang w:val="en-US" w:eastAsia="en-US" w:bidi="ar-SA"/>
      </w:rPr>
    </w:lvl>
    <w:lvl w:ilvl="3">
      <w:numFmt w:val="bullet"/>
      <w:lvlText w:val="•"/>
      <w:lvlJc w:val="left"/>
      <w:pPr>
        <w:ind w:left="1910" w:hanging="243"/>
      </w:pPr>
      <w:rPr>
        <w:rFonts w:hint="default"/>
        <w:lang w:val="en-US" w:eastAsia="en-US" w:bidi="ar-SA"/>
      </w:rPr>
    </w:lvl>
    <w:lvl w:ilvl="4">
      <w:numFmt w:val="bullet"/>
      <w:lvlText w:val="•"/>
      <w:lvlJc w:val="left"/>
      <w:pPr>
        <w:ind w:left="2420" w:hanging="243"/>
      </w:pPr>
      <w:rPr>
        <w:rFonts w:hint="default"/>
        <w:lang w:val="en-US" w:eastAsia="en-US" w:bidi="ar-SA"/>
      </w:rPr>
    </w:lvl>
    <w:lvl w:ilvl="5">
      <w:numFmt w:val="bullet"/>
      <w:lvlText w:val="•"/>
      <w:lvlJc w:val="left"/>
      <w:pPr>
        <w:ind w:left="2930" w:hanging="243"/>
      </w:pPr>
      <w:rPr>
        <w:rFonts w:hint="default"/>
        <w:lang w:val="en-US" w:eastAsia="en-US" w:bidi="ar-SA"/>
      </w:rPr>
    </w:lvl>
    <w:lvl w:ilvl="6">
      <w:numFmt w:val="bullet"/>
      <w:lvlText w:val="•"/>
      <w:lvlJc w:val="left"/>
      <w:pPr>
        <w:ind w:left="3440" w:hanging="243"/>
      </w:pPr>
      <w:rPr>
        <w:rFonts w:hint="default"/>
        <w:lang w:val="en-US" w:eastAsia="en-US" w:bidi="ar-SA"/>
      </w:rPr>
    </w:lvl>
    <w:lvl w:ilvl="7">
      <w:numFmt w:val="bullet"/>
      <w:lvlText w:val="•"/>
      <w:lvlJc w:val="left"/>
      <w:pPr>
        <w:ind w:left="3950" w:hanging="243"/>
      </w:pPr>
      <w:rPr>
        <w:rFonts w:hint="default"/>
        <w:lang w:val="en-US" w:eastAsia="en-US" w:bidi="ar-SA"/>
      </w:rPr>
    </w:lvl>
    <w:lvl w:ilvl="8">
      <w:numFmt w:val="bullet"/>
      <w:lvlText w:val="•"/>
      <w:lvlJc w:val="left"/>
      <w:pPr>
        <w:ind w:left="4460" w:hanging="243"/>
      </w:pPr>
      <w:rPr>
        <w:rFonts w:hint="default"/>
        <w:lang w:val="en-US" w:eastAsia="en-US" w:bidi="ar-SA"/>
      </w:rPr>
    </w:lvl>
  </w:abstractNum>
  <w:abstractNum w:abstractNumId="8" w15:restartNumberingAfterBreak="0">
    <w:nsid w:val="FA6A87A3"/>
    <w:multiLevelType w:val="multilevel"/>
    <w:tmpl w:val="FA6A87A3"/>
    <w:lvl w:ilvl="0">
      <w:start w:val="1"/>
      <w:numFmt w:val="upperLetter"/>
      <w:lvlText w:val="%1."/>
      <w:lvlJc w:val="left"/>
      <w:pPr>
        <w:ind w:left="384" w:hanging="243"/>
      </w:pPr>
      <w:rPr>
        <w:rFonts w:ascii="Times New Roman" w:eastAsia="Times New Roman" w:hAnsi="Times New Roman" w:cs="Times New Roman" w:hint="default"/>
        <w:b w:val="0"/>
        <w:bCs w:val="0"/>
        <w:i w:val="0"/>
        <w:iCs w:val="0"/>
        <w:spacing w:val="0"/>
        <w:w w:val="96"/>
        <w:sz w:val="20"/>
        <w:szCs w:val="20"/>
        <w:lang w:val="en-US" w:eastAsia="en-US" w:bidi="ar-SA"/>
      </w:rPr>
    </w:lvl>
    <w:lvl w:ilvl="1">
      <w:numFmt w:val="bullet"/>
      <w:lvlText w:val="•"/>
      <w:lvlJc w:val="left"/>
      <w:pPr>
        <w:ind w:left="889" w:hanging="243"/>
      </w:pPr>
      <w:rPr>
        <w:rFonts w:hint="default"/>
        <w:lang w:val="en-US" w:eastAsia="en-US" w:bidi="ar-SA"/>
      </w:rPr>
    </w:lvl>
    <w:lvl w:ilvl="2">
      <w:numFmt w:val="bullet"/>
      <w:lvlText w:val="•"/>
      <w:lvlJc w:val="left"/>
      <w:pPr>
        <w:ind w:left="1399" w:hanging="243"/>
      </w:pPr>
      <w:rPr>
        <w:rFonts w:hint="default"/>
        <w:lang w:val="en-US" w:eastAsia="en-US" w:bidi="ar-SA"/>
      </w:rPr>
    </w:lvl>
    <w:lvl w:ilvl="3">
      <w:numFmt w:val="bullet"/>
      <w:lvlText w:val="•"/>
      <w:lvlJc w:val="left"/>
      <w:pPr>
        <w:ind w:left="1908" w:hanging="243"/>
      </w:pPr>
      <w:rPr>
        <w:rFonts w:hint="default"/>
        <w:lang w:val="en-US" w:eastAsia="en-US" w:bidi="ar-SA"/>
      </w:rPr>
    </w:lvl>
    <w:lvl w:ilvl="4">
      <w:numFmt w:val="bullet"/>
      <w:lvlText w:val="•"/>
      <w:lvlJc w:val="left"/>
      <w:pPr>
        <w:ind w:left="2418" w:hanging="243"/>
      </w:pPr>
      <w:rPr>
        <w:rFonts w:hint="default"/>
        <w:lang w:val="en-US" w:eastAsia="en-US" w:bidi="ar-SA"/>
      </w:rPr>
    </w:lvl>
    <w:lvl w:ilvl="5">
      <w:numFmt w:val="bullet"/>
      <w:lvlText w:val="•"/>
      <w:lvlJc w:val="left"/>
      <w:pPr>
        <w:ind w:left="2927" w:hanging="243"/>
      </w:pPr>
      <w:rPr>
        <w:rFonts w:hint="default"/>
        <w:lang w:val="en-US" w:eastAsia="en-US" w:bidi="ar-SA"/>
      </w:rPr>
    </w:lvl>
    <w:lvl w:ilvl="6">
      <w:numFmt w:val="bullet"/>
      <w:lvlText w:val="•"/>
      <w:lvlJc w:val="left"/>
      <w:pPr>
        <w:ind w:left="3437" w:hanging="243"/>
      </w:pPr>
      <w:rPr>
        <w:rFonts w:hint="default"/>
        <w:lang w:val="en-US" w:eastAsia="en-US" w:bidi="ar-SA"/>
      </w:rPr>
    </w:lvl>
    <w:lvl w:ilvl="7">
      <w:numFmt w:val="bullet"/>
      <w:lvlText w:val="•"/>
      <w:lvlJc w:val="left"/>
      <w:pPr>
        <w:ind w:left="3946" w:hanging="243"/>
      </w:pPr>
      <w:rPr>
        <w:rFonts w:hint="default"/>
        <w:lang w:val="en-US" w:eastAsia="en-US" w:bidi="ar-SA"/>
      </w:rPr>
    </w:lvl>
    <w:lvl w:ilvl="8">
      <w:numFmt w:val="bullet"/>
      <w:lvlText w:val="•"/>
      <w:lvlJc w:val="left"/>
      <w:pPr>
        <w:ind w:left="4456" w:hanging="243"/>
      </w:pPr>
      <w:rPr>
        <w:rFonts w:hint="default"/>
        <w:lang w:val="en-US" w:eastAsia="en-US" w:bidi="ar-SA"/>
      </w:rPr>
    </w:lvl>
  </w:abstractNum>
  <w:abstractNum w:abstractNumId="9" w15:restartNumberingAfterBreak="0">
    <w:nsid w:val="FFDF96C8"/>
    <w:multiLevelType w:val="multilevel"/>
    <w:tmpl w:val="FFDF96C8"/>
    <w:lvl w:ilvl="0">
      <w:start w:val="1"/>
      <w:numFmt w:val="decimal"/>
      <w:lvlText w:val="[%1]"/>
      <w:lvlJc w:val="left"/>
      <w:pPr>
        <w:ind w:left="142" w:hanging="279"/>
      </w:pPr>
      <w:rPr>
        <w:rFonts w:ascii="Times New Roman" w:eastAsia="Times New Roman" w:hAnsi="Times New Roman" w:cs="Times New Roman" w:hint="default"/>
        <w:b w:val="0"/>
        <w:bCs w:val="0"/>
        <w:i w:val="0"/>
        <w:iCs w:val="0"/>
        <w:spacing w:val="0"/>
        <w:w w:val="96"/>
        <w:sz w:val="20"/>
        <w:szCs w:val="20"/>
        <w:lang w:val="en-US" w:eastAsia="en-US" w:bidi="ar-SA"/>
      </w:rPr>
    </w:lvl>
    <w:lvl w:ilvl="1">
      <w:numFmt w:val="bullet"/>
      <w:lvlText w:val="•"/>
      <w:lvlJc w:val="left"/>
      <w:pPr>
        <w:ind w:left="681" w:hanging="279"/>
      </w:pPr>
      <w:rPr>
        <w:rFonts w:hint="default"/>
        <w:lang w:val="en-US" w:eastAsia="en-US" w:bidi="ar-SA"/>
      </w:rPr>
    </w:lvl>
    <w:lvl w:ilvl="2">
      <w:numFmt w:val="bullet"/>
      <w:lvlText w:val="•"/>
      <w:lvlJc w:val="left"/>
      <w:pPr>
        <w:ind w:left="1223" w:hanging="279"/>
      </w:pPr>
      <w:rPr>
        <w:rFonts w:hint="default"/>
        <w:lang w:val="en-US" w:eastAsia="en-US" w:bidi="ar-SA"/>
      </w:rPr>
    </w:lvl>
    <w:lvl w:ilvl="3">
      <w:numFmt w:val="bullet"/>
      <w:lvlText w:val="•"/>
      <w:lvlJc w:val="left"/>
      <w:pPr>
        <w:ind w:left="1765" w:hanging="279"/>
      </w:pPr>
      <w:rPr>
        <w:rFonts w:hint="default"/>
        <w:lang w:val="en-US" w:eastAsia="en-US" w:bidi="ar-SA"/>
      </w:rPr>
    </w:lvl>
    <w:lvl w:ilvl="4">
      <w:numFmt w:val="bullet"/>
      <w:lvlText w:val="•"/>
      <w:lvlJc w:val="left"/>
      <w:pPr>
        <w:ind w:left="2307" w:hanging="279"/>
      </w:pPr>
      <w:rPr>
        <w:rFonts w:hint="default"/>
        <w:lang w:val="en-US" w:eastAsia="en-US" w:bidi="ar-SA"/>
      </w:rPr>
    </w:lvl>
    <w:lvl w:ilvl="5">
      <w:numFmt w:val="bullet"/>
      <w:lvlText w:val="•"/>
      <w:lvlJc w:val="left"/>
      <w:pPr>
        <w:ind w:left="2849" w:hanging="279"/>
      </w:pPr>
      <w:rPr>
        <w:rFonts w:hint="default"/>
        <w:lang w:val="en-US" w:eastAsia="en-US" w:bidi="ar-SA"/>
      </w:rPr>
    </w:lvl>
    <w:lvl w:ilvl="6">
      <w:numFmt w:val="bullet"/>
      <w:lvlText w:val="•"/>
      <w:lvlJc w:val="left"/>
      <w:pPr>
        <w:ind w:left="3391" w:hanging="279"/>
      </w:pPr>
      <w:rPr>
        <w:rFonts w:hint="default"/>
        <w:lang w:val="en-US" w:eastAsia="en-US" w:bidi="ar-SA"/>
      </w:rPr>
    </w:lvl>
    <w:lvl w:ilvl="7">
      <w:numFmt w:val="bullet"/>
      <w:lvlText w:val="•"/>
      <w:lvlJc w:val="left"/>
      <w:pPr>
        <w:ind w:left="3933" w:hanging="279"/>
      </w:pPr>
      <w:rPr>
        <w:rFonts w:hint="default"/>
        <w:lang w:val="en-US" w:eastAsia="en-US" w:bidi="ar-SA"/>
      </w:rPr>
    </w:lvl>
    <w:lvl w:ilvl="8">
      <w:numFmt w:val="bullet"/>
      <w:lvlText w:val="•"/>
      <w:lvlJc w:val="left"/>
      <w:pPr>
        <w:ind w:left="4475" w:hanging="279"/>
      </w:pPr>
      <w:rPr>
        <w:rFonts w:hint="default"/>
        <w:lang w:val="en-US" w:eastAsia="en-US" w:bidi="ar-SA"/>
      </w:rPr>
    </w:lvl>
  </w:abstractNum>
  <w:abstractNum w:abstractNumId="10" w15:restartNumberingAfterBreak="0">
    <w:nsid w:val="0053208E"/>
    <w:multiLevelType w:val="multilevel"/>
    <w:tmpl w:val="0053208E"/>
    <w:lvl w:ilvl="0">
      <w:numFmt w:val="bullet"/>
      <w:lvlText w:val=""/>
      <w:lvlJc w:val="left"/>
      <w:pPr>
        <w:ind w:left="1877" w:hanging="360"/>
      </w:pPr>
      <w:rPr>
        <w:rFonts w:ascii="Symbol" w:eastAsia="Symbol" w:hAnsi="Symbol" w:cs="Symbol" w:hint="default"/>
        <w:b w:val="0"/>
        <w:bCs w:val="0"/>
        <w:i w:val="0"/>
        <w:iCs w:val="0"/>
        <w:spacing w:val="0"/>
        <w:w w:val="98"/>
        <w:sz w:val="26"/>
        <w:szCs w:val="26"/>
        <w:lang w:val="en-US" w:eastAsia="en-US" w:bidi="ar-SA"/>
      </w:rPr>
    </w:lvl>
    <w:lvl w:ilvl="1">
      <w:numFmt w:val="bullet"/>
      <w:lvlText w:val="•"/>
      <w:lvlJc w:val="left"/>
      <w:pPr>
        <w:ind w:left="2826" w:hanging="360"/>
      </w:pPr>
      <w:rPr>
        <w:rFonts w:hint="default"/>
        <w:lang w:val="en-US" w:eastAsia="en-US" w:bidi="ar-SA"/>
      </w:rPr>
    </w:lvl>
    <w:lvl w:ilvl="2">
      <w:numFmt w:val="bullet"/>
      <w:lvlText w:val="•"/>
      <w:lvlJc w:val="left"/>
      <w:pPr>
        <w:ind w:left="3773" w:hanging="360"/>
      </w:pPr>
      <w:rPr>
        <w:rFonts w:hint="default"/>
        <w:lang w:val="en-US" w:eastAsia="en-US" w:bidi="ar-SA"/>
      </w:rPr>
    </w:lvl>
    <w:lvl w:ilvl="3">
      <w:numFmt w:val="bullet"/>
      <w:lvlText w:val="•"/>
      <w:lvlJc w:val="left"/>
      <w:pPr>
        <w:ind w:left="4719" w:hanging="360"/>
      </w:pPr>
      <w:rPr>
        <w:rFonts w:hint="default"/>
        <w:lang w:val="en-US" w:eastAsia="en-US" w:bidi="ar-SA"/>
      </w:rPr>
    </w:lvl>
    <w:lvl w:ilvl="4">
      <w:numFmt w:val="bullet"/>
      <w:lvlText w:val="•"/>
      <w:lvlJc w:val="left"/>
      <w:pPr>
        <w:ind w:left="5666" w:hanging="360"/>
      </w:pPr>
      <w:rPr>
        <w:rFonts w:hint="default"/>
        <w:lang w:val="en-US" w:eastAsia="en-US" w:bidi="ar-SA"/>
      </w:rPr>
    </w:lvl>
    <w:lvl w:ilvl="5">
      <w:numFmt w:val="bullet"/>
      <w:lvlText w:val="•"/>
      <w:lvlJc w:val="left"/>
      <w:pPr>
        <w:ind w:left="6612" w:hanging="360"/>
      </w:pPr>
      <w:rPr>
        <w:rFonts w:hint="default"/>
        <w:lang w:val="en-US" w:eastAsia="en-US" w:bidi="ar-SA"/>
      </w:rPr>
    </w:lvl>
    <w:lvl w:ilvl="6">
      <w:numFmt w:val="bullet"/>
      <w:lvlText w:val="•"/>
      <w:lvlJc w:val="left"/>
      <w:pPr>
        <w:ind w:left="7559" w:hanging="360"/>
      </w:pPr>
      <w:rPr>
        <w:rFonts w:hint="default"/>
        <w:lang w:val="en-US" w:eastAsia="en-US" w:bidi="ar-SA"/>
      </w:rPr>
    </w:lvl>
    <w:lvl w:ilvl="7">
      <w:numFmt w:val="bullet"/>
      <w:lvlText w:val="•"/>
      <w:lvlJc w:val="left"/>
      <w:pPr>
        <w:ind w:left="8505" w:hanging="360"/>
      </w:pPr>
      <w:rPr>
        <w:rFonts w:hint="default"/>
        <w:lang w:val="en-US" w:eastAsia="en-US" w:bidi="ar-SA"/>
      </w:rPr>
    </w:lvl>
    <w:lvl w:ilvl="8">
      <w:numFmt w:val="bullet"/>
      <w:lvlText w:val="•"/>
      <w:lvlJc w:val="left"/>
      <w:pPr>
        <w:ind w:left="9452" w:hanging="360"/>
      </w:pPr>
      <w:rPr>
        <w:rFonts w:hint="default"/>
        <w:lang w:val="en-US" w:eastAsia="en-US" w:bidi="ar-SA"/>
      </w:rPr>
    </w:lvl>
  </w:abstractNum>
  <w:abstractNum w:abstractNumId="11" w15:restartNumberingAfterBreak="0">
    <w:nsid w:val="09187C24"/>
    <w:multiLevelType w:val="multilevel"/>
    <w:tmpl w:val="95AA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2323C"/>
    <w:multiLevelType w:val="multilevel"/>
    <w:tmpl w:val="0E82323C"/>
    <w:lvl w:ilvl="0">
      <w:start w:val="1"/>
      <w:numFmt w:val="upperLetter"/>
      <w:lvlText w:val="%1."/>
      <w:lvlJc w:val="left"/>
      <w:pPr>
        <w:ind w:left="142" w:hanging="243"/>
      </w:pPr>
      <w:rPr>
        <w:rFonts w:ascii="Times New Roman" w:eastAsia="Times New Roman" w:hAnsi="Times New Roman" w:cs="Times New Roman" w:hint="default"/>
        <w:b w:val="0"/>
        <w:bCs w:val="0"/>
        <w:i w:val="0"/>
        <w:iCs w:val="0"/>
        <w:spacing w:val="0"/>
        <w:w w:val="96"/>
        <w:sz w:val="20"/>
        <w:szCs w:val="20"/>
        <w:lang w:val="en-US" w:eastAsia="en-US" w:bidi="ar-SA"/>
      </w:rPr>
    </w:lvl>
    <w:lvl w:ilvl="1">
      <w:numFmt w:val="bullet"/>
      <w:lvlText w:val="•"/>
      <w:lvlJc w:val="left"/>
      <w:pPr>
        <w:ind w:left="673" w:hanging="243"/>
      </w:pPr>
      <w:rPr>
        <w:rFonts w:hint="default"/>
        <w:lang w:val="en-US" w:eastAsia="en-US" w:bidi="ar-SA"/>
      </w:rPr>
    </w:lvl>
    <w:lvl w:ilvl="2">
      <w:numFmt w:val="bullet"/>
      <w:lvlText w:val="•"/>
      <w:lvlJc w:val="left"/>
      <w:pPr>
        <w:ind w:left="1207" w:hanging="243"/>
      </w:pPr>
      <w:rPr>
        <w:rFonts w:hint="default"/>
        <w:lang w:val="en-US" w:eastAsia="en-US" w:bidi="ar-SA"/>
      </w:rPr>
    </w:lvl>
    <w:lvl w:ilvl="3">
      <w:numFmt w:val="bullet"/>
      <w:lvlText w:val="•"/>
      <w:lvlJc w:val="left"/>
      <w:pPr>
        <w:ind w:left="1741" w:hanging="243"/>
      </w:pPr>
      <w:rPr>
        <w:rFonts w:hint="default"/>
        <w:lang w:val="en-US" w:eastAsia="en-US" w:bidi="ar-SA"/>
      </w:rPr>
    </w:lvl>
    <w:lvl w:ilvl="4">
      <w:numFmt w:val="bullet"/>
      <w:lvlText w:val="•"/>
      <w:lvlJc w:val="left"/>
      <w:pPr>
        <w:ind w:left="2275" w:hanging="243"/>
      </w:pPr>
      <w:rPr>
        <w:rFonts w:hint="default"/>
        <w:lang w:val="en-US" w:eastAsia="en-US" w:bidi="ar-SA"/>
      </w:rPr>
    </w:lvl>
    <w:lvl w:ilvl="5">
      <w:numFmt w:val="bullet"/>
      <w:lvlText w:val="•"/>
      <w:lvlJc w:val="left"/>
      <w:pPr>
        <w:ind w:left="2809" w:hanging="243"/>
      </w:pPr>
      <w:rPr>
        <w:rFonts w:hint="default"/>
        <w:lang w:val="en-US" w:eastAsia="en-US" w:bidi="ar-SA"/>
      </w:rPr>
    </w:lvl>
    <w:lvl w:ilvl="6">
      <w:numFmt w:val="bullet"/>
      <w:lvlText w:val="•"/>
      <w:lvlJc w:val="left"/>
      <w:pPr>
        <w:ind w:left="3342" w:hanging="243"/>
      </w:pPr>
      <w:rPr>
        <w:rFonts w:hint="default"/>
        <w:lang w:val="en-US" w:eastAsia="en-US" w:bidi="ar-SA"/>
      </w:rPr>
    </w:lvl>
    <w:lvl w:ilvl="7">
      <w:numFmt w:val="bullet"/>
      <w:lvlText w:val="•"/>
      <w:lvlJc w:val="left"/>
      <w:pPr>
        <w:ind w:left="3876" w:hanging="243"/>
      </w:pPr>
      <w:rPr>
        <w:rFonts w:hint="default"/>
        <w:lang w:val="en-US" w:eastAsia="en-US" w:bidi="ar-SA"/>
      </w:rPr>
    </w:lvl>
    <w:lvl w:ilvl="8">
      <w:numFmt w:val="bullet"/>
      <w:lvlText w:val="•"/>
      <w:lvlJc w:val="left"/>
      <w:pPr>
        <w:ind w:left="4410" w:hanging="243"/>
      </w:pPr>
      <w:rPr>
        <w:rFonts w:hint="default"/>
        <w:lang w:val="en-US" w:eastAsia="en-US" w:bidi="ar-SA"/>
      </w:rPr>
    </w:lvl>
  </w:abstractNum>
  <w:abstractNum w:abstractNumId="13" w15:restartNumberingAfterBreak="0">
    <w:nsid w:val="14FC38C6"/>
    <w:multiLevelType w:val="multilevel"/>
    <w:tmpl w:val="816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E31C1"/>
    <w:multiLevelType w:val="hybridMultilevel"/>
    <w:tmpl w:val="A45CDF04"/>
    <w:lvl w:ilvl="0" w:tplc="40090001">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15" w15:restartNumberingAfterBreak="0">
    <w:nsid w:val="1B3EC4A7"/>
    <w:multiLevelType w:val="multilevel"/>
    <w:tmpl w:val="1B3EC4A7"/>
    <w:lvl w:ilvl="0">
      <w:start w:val="2"/>
      <w:numFmt w:val="decimal"/>
      <w:lvlText w:val="%1"/>
      <w:lvlJc w:val="left"/>
      <w:pPr>
        <w:ind w:left="1546" w:hanging="389"/>
      </w:pPr>
      <w:rPr>
        <w:rFonts w:hint="default"/>
        <w:lang w:val="en-US" w:eastAsia="en-US" w:bidi="ar-SA"/>
      </w:rPr>
    </w:lvl>
    <w:lvl w:ilvl="1">
      <w:start w:val="1"/>
      <w:numFmt w:val="decimal"/>
      <w:lvlText w:val="%1.%2"/>
      <w:lvlJc w:val="left"/>
      <w:pPr>
        <w:ind w:left="1546" w:hanging="389"/>
      </w:pPr>
      <w:rPr>
        <w:rFonts w:ascii="Times New Roman" w:eastAsia="Times New Roman" w:hAnsi="Times New Roman" w:cs="Times New Roman" w:hint="default"/>
        <w:b/>
        <w:bCs/>
        <w:i w:val="0"/>
        <w:iCs w:val="0"/>
        <w:spacing w:val="0"/>
        <w:w w:val="97"/>
        <w:sz w:val="26"/>
        <w:szCs w:val="26"/>
        <w:lang w:val="en-US" w:eastAsia="en-US" w:bidi="ar-SA"/>
      </w:rPr>
    </w:lvl>
    <w:lvl w:ilvl="2">
      <w:start w:val="1"/>
      <w:numFmt w:val="decimal"/>
      <w:lvlText w:val="%3."/>
      <w:lvlJc w:val="left"/>
      <w:pPr>
        <w:ind w:left="1877" w:hanging="360"/>
      </w:pPr>
      <w:rPr>
        <w:rFonts w:ascii="Times New Roman" w:eastAsia="Times New Roman" w:hAnsi="Times New Roman" w:cs="Times New Roman" w:hint="default"/>
        <w:b w:val="0"/>
        <w:bCs w:val="0"/>
        <w:i w:val="0"/>
        <w:iCs w:val="0"/>
        <w:spacing w:val="0"/>
        <w:w w:val="97"/>
        <w:sz w:val="26"/>
        <w:szCs w:val="26"/>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5035" w:hanging="360"/>
      </w:pPr>
      <w:rPr>
        <w:rFonts w:hint="default"/>
        <w:lang w:val="en-US" w:eastAsia="en-US" w:bidi="ar-SA"/>
      </w:rPr>
    </w:lvl>
    <w:lvl w:ilvl="5">
      <w:numFmt w:val="bullet"/>
      <w:lvlText w:val="•"/>
      <w:lvlJc w:val="left"/>
      <w:pPr>
        <w:ind w:left="6086" w:hanging="360"/>
      </w:pPr>
      <w:rPr>
        <w:rFonts w:hint="default"/>
        <w:lang w:val="en-US" w:eastAsia="en-US" w:bidi="ar-SA"/>
      </w:rPr>
    </w:lvl>
    <w:lvl w:ilvl="6">
      <w:numFmt w:val="bullet"/>
      <w:lvlText w:val="•"/>
      <w:lvlJc w:val="left"/>
      <w:pPr>
        <w:ind w:left="7138" w:hanging="360"/>
      </w:pPr>
      <w:rPr>
        <w:rFonts w:hint="default"/>
        <w:lang w:val="en-US" w:eastAsia="en-US" w:bidi="ar-SA"/>
      </w:rPr>
    </w:lvl>
    <w:lvl w:ilvl="7">
      <w:numFmt w:val="bullet"/>
      <w:lvlText w:val="•"/>
      <w:lvlJc w:val="left"/>
      <w:pPr>
        <w:ind w:left="8190" w:hanging="360"/>
      </w:pPr>
      <w:rPr>
        <w:rFonts w:hint="default"/>
        <w:lang w:val="en-US" w:eastAsia="en-US" w:bidi="ar-SA"/>
      </w:rPr>
    </w:lvl>
    <w:lvl w:ilvl="8">
      <w:numFmt w:val="bullet"/>
      <w:lvlText w:val="•"/>
      <w:lvlJc w:val="left"/>
      <w:pPr>
        <w:ind w:left="9241" w:hanging="360"/>
      </w:pPr>
      <w:rPr>
        <w:rFonts w:hint="default"/>
        <w:lang w:val="en-US" w:eastAsia="en-US" w:bidi="ar-SA"/>
      </w:rPr>
    </w:lvl>
  </w:abstractNum>
  <w:abstractNum w:abstractNumId="16" w15:restartNumberingAfterBreak="0">
    <w:nsid w:val="25834797"/>
    <w:multiLevelType w:val="multilevel"/>
    <w:tmpl w:val="72AC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F340A"/>
    <w:multiLevelType w:val="multilevel"/>
    <w:tmpl w:val="28022C66"/>
    <w:lvl w:ilvl="0">
      <w:start w:val="1"/>
      <w:numFmt w:val="decimal"/>
      <w:lvlText w:val="%1."/>
      <w:lvlJc w:val="left"/>
      <w:pPr>
        <w:tabs>
          <w:tab w:val="num" w:pos="975"/>
        </w:tabs>
        <w:ind w:left="975" w:hanging="360"/>
      </w:pPr>
    </w:lvl>
    <w:lvl w:ilvl="1" w:tentative="1">
      <w:start w:val="1"/>
      <w:numFmt w:val="decimal"/>
      <w:lvlText w:val="%2."/>
      <w:lvlJc w:val="left"/>
      <w:pPr>
        <w:tabs>
          <w:tab w:val="num" w:pos="1695"/>
        </w:tabs>
        <w:ind w:left="1695" w:hanging="360"/>
      </w:pPr>
    </w:lvl>
    <w:lvl w:ilvl="2" w:tentative="1">
      <w:start w:val="1"/>
      <w:numFmt w:val="decimal"/>
      <w:lvlText w:val="%3."/>
      <w:lvlJc w:val="left"/>
      <w:pPr>
        <w:tabs>
          <w:tab w:val="num" w:pos="2415"/>
        </w:tabs>
        <w:ind w:left="2415" w:hanging="360"/>
      </w:pPr>
    </w:lvl>
    <w:lvl w:ilvl="3" w:tentative="1">
      <w:start w:val="1"/>
      <w:numFmt w:val="decimal"/>
      <w:lvlText w:val="%4."/>
      <w:lvlJc w:val="left"/>
      <w:pPr>
        <w:tabs>
          <w:tab w:val="num" w:pos="3135"/>
        </w:tabs>
        <w:ind w:left="3135" w:hanging="360"/>
      </w:pPr>
    </w:lvl>
    <w:lvl w:ilvl="4" w:tentative="1">
      <w:start w:val="1"/>
      <w:numFmt w:val="decimal"/>
      <w:lvlText w:val="%5."/>
      <w:lvlJc w:val="left"/>
      <w:pPr>
        <w:tabs>
          <w:tab w:val="num" w:pos="3855"/>
        </w:tabs>
        <w:ind w:left="3855" w:hanging="360"/>
      </w:pPr>
    </w:lvl>
    <w:lvl w:ilvl="5" w:tentative="1">
      <w:start w:val="1"/>
      <w:numFmt w:val="decimal"/>
      <w:lvlText w:val="%6."/>
      <w:lvlJc w:val="left"/>
      <w:pPr>
        <w:tabs>
          <w:tab w:val="num" w:pos="4575"/>
        </w:tabs>
        <w:ind w:left="4575" w:hanging="360"/>
      </w:pPr>
    </w:lvl>
    <w:lvl w:ilvl="6" w:tentative="1">
      <w:start w:val="1"/>
      <w:numFmt w:val="decimal"/>
      <w:lvlText w:val="%7."/>
      <w:lvlJc w:val="left"/>
      <w:pPr>
        <w:tabs>
          <w:tab w:val="num" w:pos="5295"/>
        </w:tabs>
        <w:ind w:left="5295" w:hanging="360"/>
      </w:pPr>
    </w:lvl>
    <w:lvl w:ilvl="7" w:tentative="1">
      <w:start w:val="1"/>
      <w:numFmt w:val="decimal"/>
      <w:lvlText w:val="%8."/>
      <w:lvlJc w:val="left"/>
      <w:pPr>
        <w:tabs>
          <w:tab w:val="num" w:pos="6015"/>
        </w:tabs>
        <w:ind w:left="6015" w:hanging="360"/>
      </w:pPr>
    </w:lvl>
    <w:lvl w:ilvl="8" w:tentative="1">
      <w:start w:val="1"/>
      <w:numFmt w:val="decimal"/>
      <w:lvlText w:val="%9."/>
      <w:lvlJc w:val="left"/>
      <w:pPr>
        <w:tabs>
          <w:tab w:val="num" w:pos="6735"/>
        </w:tabs>
        <w:ind w:left="6735" w:hanging="360"/>
      </w:pPr>
    </w:lvl>
  </w:abstractNum>
  <w:abstractNum w:abstractNumId="18" w15:restartNumberingAfterBreak="0">
    <w:nsid w:val="36F80C02"/>
    <w:multiLevelType w:val="multilevel"/>
    <w:tmpl w:val="C6A2E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B26423"/>
    <w:multiLevelType w:val="multilevel"/>
    <w:tmpl w:val="37B26423"/>
    <w:lvl w:ilvl="0">
      <w:start w:val="1"/>
      <w:numFmt w:val="decimal"/>
      <w:lvlText w:val="%1"/>
      <w:lvlJc w:val="left"/>
      <w:pPr>
        <w:ind w:left="1577" w:hanging="420"/>
      </w:pPr>
      <w:rPr>
        <w:rFonts w:hint="default"/>
        <w:lang w:val="en-US" w:eastAsia="en-US" w:bidi="ar-SA"/>
      </w:rPr>
    </w:lvl>
    <w:lvl w:ilvl="1">
      <w:start w:val="1"/>
      <w:numFmt w:val="decimal"/>
      <w:lvlText w:val="%1.%2"/>
      <w:lvlJc w:val="left"/>
      <w:pPr>
        <w:ind w:left="1577" w:hanging="420"/>
      </w:pPr>
      <w:rPr>
        <w:rFonts w:ascii="Times New Roman" w:eastAsia="Times New Roman" w:hAnsi="Times New Roman" w:cs="Times New Roman" w:hint="default"/>
        <w:b/>
        <w:bCs/>
        <w:i w:val="0"/>
        <w:iCs w:val="0"/>
        <w:spacing w:val="0"/>
        <w:w w:val="97"/>
        <w:sz w:val="26"/>
        <w:szCs w:val="26"/>
        <w:lang w:val="en-US" w:eastAsia="en-US" w:bidi="ar-SA"/>
      </w:rPr>
    </w:lvl>
    <w:lvl w:ilvl="2">
      <w:start w:val="1"/>
      <w:numFmt w:val="decimal"/>
      <w:lvlText w:val="%1.%2.%3"/>
      <w:lvlJc w:val="left"/>
      <w:pPr>
        <w:ind w:left="1740" w:hanging="584"/>
      </w:pPr>
      <w:rPr>
        <w:rFonts w:ascii="Times New Roman" w:eastAsia="Times New Roman" w:hAnsi="Times New Roman" w:cs="Times New Roman" w:hint="default"/>
        <w:b/>
        <w:bCs/>
        <w:i w:val="0"/>
        <w:iCs w:val="0"/>
        <w:spacing w:val="-2"/>
        <w:w w:val="97"/>
        <w:sz w:val="26"/>
        <w:szCs w:val="26"/>
        <w:lang w:val="en-US" w:eastAsia="en-US" w:bidi="ar-SA"/>
      </w:rPr>
    </w:lvl>
    <w:lvl w:ilvl="3">
      <w:numFmt w:val="bullet"/>
      <w:lvlText w:val="•"/>
      <w:lvlJc w:val="left"/>
      <w:pPr>
        <w:ind w:left="3874" w:hanging="584"/>
      </w:pPr>
      <w:rPr>
        <w:rFonts w:hint="default"/>
        <w:lang w:val="en-US" w:eastAsia="en-US" w:bidi="ar-SA"/>
      </w:rPr>
    </w:lvl>
    <w:lvl w:ilvl="4">
      <w:numFmt w:val="bullet"/>
      <w:lvlText w:val="•"/>
      <w:lvlJc w:val="left"/>
      <w:pPr>
        <w:ind w:left="4941" w:hanging="584"/>
      </w:pPr>
      <w:rPr>
        <w:rFonts w:hint="default"/>
        <w:lang w:val="en-US" w:eastAsia="en-US" w:bidi="ar-SA"/>
      </w:rPr>
    </w:lvl>
    <w:lvl w:ilvl="5">
      <w:numFmt w:val="bullet"/>
      <w:lvlText w:val="•"/>
      <w:lvlJc w:val="left"/>
      <w:pPr>
        <w:ind w:left="6008" w:hanging="584"/>
      </w:pPr>
      <w:rPr>
        <w:rFonts w:hint="default"/>
        <w:lang w:val="en-US" w:eastAsia="en-US" w:bidi="ar-SA"/>
      </w:rPr>
    </w:lvl>
    <w:lvl w:ilvl="6">
      <w:numFmt w:val="bullet"/>
      <w:lvlText w:val="•"/>
      <w:lvlJc w:val="left"/>
      <w:pPr>
        <w:ind w:left="7076" w:hanging="584"/>
      </w:pPr>
      <w:rPr>
        <w:rFonts w:hint="default"/>
        <w:lang w:val="en-US" w:eastAsia="en-US" w:bidi="ar-SA"/>
      </w:rPr>
    </w:lvl>
    <w:lvl w:ilvl="7">
      <w:numFmt w:val="bullet"/>
      <w:lvlText w:val="•"/>
      <w:lvlJc w:val="left"/>
      <w:pPr>
        <w:ind w:left="8143" w:hanging="584"/>
      </w:pPr>
      <w:rPr>
        <w:rFonts w:hint="default"/>
        <w:lang w:val="en-US" w:eastAsia="en-US" w:bidi="ar-SA"/>
      </w:rPr>
    </w:lvl>
    <w:lvl w:ilvl="8">
      <w:numFmt w:val="bullet"/>
      <w:lvlText w:val="•"/>
      <w:lvlJc w:val="left"/>
      <w:pPr>
        <w:ind w:left="9210" w:hanging="584"/>
      </w:pPr>
      <w:rPr>
        <w:rFonts w:hint="default"/>
        <w:lang w:val="en-US" w:eastAsia="en-US" w:bidi="ar-SA"/>
      </w:rPr>
    </w:lvl>
  </w:abstractNum>
  <w:abstractNum w:abstractNumId="20" w15:restartNumberingAfterBreak="0">
    <w:nsid w:val="447B5992"/>
    <w:multiLevelType w:val="multilevel"/>
    <w:tmpl w:val="F934DC9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4BE55114"/>
    <w:multiLevelType w:val="hybridMultilevel"/>
    <w:tmpl w:val="C994BE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9ADCABA"/>
    <w:multiLevelType w:val="multilevel"/>
    <w:tmpl w:val="59ADCABA"/>
    <w:lvl w:ilvl="0">
      <w:start w:val="1"/>
      <w:numFmt w:val="decimal"/>
      <w:lvlText w:val="%1"/>
      <w:lvlJc w:val="left"/>
      <w:pPr>
        <w:ind w:left="2650" w:hanging="819"/>
      </w:pPr>
      <w:rPr>
        <w:rFonts w:ascii="Times New Roman" w:eastAsia="Times New Roman" w:hAnsi="Times New Roman" w:cs="Times New Roman" w:hint="default"/>
        <w:b/>
        <w:bCs/>
        <w:i w:val="0"/>
        <w:iCs w:val="0"/>
        <w:spacing w:val="0"/>
        <w:w w:val="97"/>
        <w:sz w:val="26"/>
        <w:szCs w:val="26"/>
        <w:lang w:val="en-US" w:eastAsia="en-US" w:bidi="ar-SA"/>
      </w:rPr>
    </w:lvl>
    <w:lvl w:ilvl="1">
      <w:start w:val="1"/>
      <w:numFmt w:val="decimal"/>
      <w:lvlText w:val="%1.%2"/>
      <w:lvlJc w:val="left"/>
      <w:pPr>
        <w:ind w:left="3039" w:hanging="390"/>
      </w:pPr>
      <w:rPr>
        <w:rFonts w:hint="default"/>
        <w:spacing w:val="0"/>
        <w:w w:val="97"/>
        <w:lang w:val="en-US" w:eastAsia="en-US" w:bidi="ar-SA"/>
      </w:rPr>
    </w:lvl>
    <w:lvl w:ilvl="2">
      <w:start w:val="1"/>
      <w:numFmt w:val="decimal"/>
      <w:lvlText w:val="%1.%2.%3"/>
      <w:lvlJc w:val="left"/>
      <w:pPr>
        <w:ind w:left="3690" w:hanging="390"/>
      </w:pPr>
      <w:rPr>
        <w:rFonts w:ascii="Times New Roman" w:eastAsia="Times New Roman" w:hAnsi="Times New Roman" w:cs="Times New Roman" w:hint="default"/>
        <w:b w:val="0"/>
        <w:bCs w:val="0"/>
        <w:i w:val="0"/>
        <w:iCs w:val="0"/>
        <w:spacing w:val="-2"/>
        <w:w w:val="97"/>
        <w:sz w:val="26"/>
        <w:szCs w:val="26"/>
        <w:lang w:val="en-US" w:eastAsia="en-US" w:bidi="ar-SA"/>
      </w:rPr>
    </w:lvl>
    <w:lvl w:ilvl="3">
      <w:numFmt w:val="bullet"/>
      <w:lvlText w:val="•"/>
      <w:lvlJc w:val="left"/>
      <w:pPr>
        <w:ind w:left="3700" w:hanging="390"/>
      </w:pPr>
      <w:rPr>
        <w:rFonts w:hint="default"/>
        <w:lang w:val="en-US" w:eastAsia="en-US" w:bidi="ar-SA"/>
      </w:rPr>
    </w:lvl>
    <w:lvl w:ilvl="4">
      <w:numFmt w:val="bullet"/>
      <w:lvlText w:val="•"/>
      <w:lvlJc w:val="left"/>
      <w:pPr>
        <w:ind w:left="4792" w:hanging="390"/>
      </w:pPr>
      <w:rPr>
        <w:rFonts w:hint="default"/>
        <w:lang w:val="en-US" w:eastAsia="en-US" w:bidi="ar-SA"/>
      </w:rPr>
    </w:lvl>
    <w:lvl w:ilvl="5">
      <w:numFmt w:val="bullet"/>
      <w:lvlText w:val="•"/>
      <w:lvlJc w:val="left"/>
      <w:pPr>
        <w:ind w:left="5884" w:hanging="390"/>
      </w:pPr>
      <w:rPr>
        <w:rFonts w:hint="default"/>
        <w:lang w:val="en-US" w:eastAsia="en-US" w:bidi="ar-SA"/>
      </w:rPr>
    </w:lvl>
    <w:lvl w:ilvl="6">
      <w:numFmt w:val="bullet"/>
      <w:lvlText w:val="•"/>
      <w:lvlJc w:val="left"/>
      <w:pPr>
        <w:ind w:left="6976" w:hanging="390"/>
      </w:pPr>
      <w:rPr>
        <w:rFonts w:hint="default"/>
        <w:lang w:val="en-US" w:eastAsia="en-US" w:bidi="ar-SA"/>
      </w:rPr>
    </w:lvl>
    <w:lvl w:ilvl="7">
      <w:numFmt w:val="bullet"/>
      <w:lvlText w:val="•"/>
      <w:lvlJc w:val="left"/>
      <w:pPr>
        <w:ind w:left="8068" w:hanging="390"/>
      </w:pPr>
      <w:rPr>
        <w:rFonts w:hint="default"/>
        <w:lang w:val="en-US" w:eastAsia="en-US" w:bidi="ar-SA"/>
      </w:rPr>
    </w:lvl>
    <w:lvl w:ilvl="8">
      <w:numFmt w:val="bullet"/>
      <w:lvlText w:val="•"/>
      <w:lvlJc w:val="left"/>
      <w:pPr>
        <w:ind w:left="9160" w:hanging="390"/>
      </w:pPr>
      <w:rPr>
        <w:rFonts w:hint="default"/>
        <w:lang w:val="en-US" w:eastAsia="en-US" w:bidi="ar-SA"/>
      </w:rPr>
    </w:lvl>
  </w:abstractNum>
  <w:abstractNum w:abstractNumId="23" w15:restartNumberingAfterBreak="0">
    <w:nsid w:val="63758173"/>
    <w:multiLevelType w:val="multilevel"/>
    <w:tmpl w:val="63758173"/>
    <w:lvl w:ilvl="0">
      <w:numFmt w:val="bullet"/>
      <w:lvlText w:val=""/>
      <w:lvlJc w:val="left"/>
      <w:pPr>
        <w:ind w:left="1877" w:hanging="360"/>
      </w:pPr>
      <w:rPr>
        <w:rFonts w:ascii="Symbol" w:eastAsia="Symbol" w:hAnsi="Symbol" w:cs="Symbol" w:hint="default"/>
        <w:b w:val="0"/>
        <w:bCs w:val="0"/>
        <w:i w:val="0"/>
        <w:iCs w:val="0"/>
        <w:spacing w:val="0"/>
        <w:w w:val="98"/>
        <w:sz w:val="26"/>
        <w:szCs w:val="26"/>
        <w:lang w:val="en-US" w:eastAsia="en-US" w:bidi="ar-SA"/>
      </w:rPr>
    </w:lvl>
    <w:lvl w:ilvl="1">
      <w:numFmt w:val="bullet"/>
      <w:lvlText w:val="•"/>
      <w:lvlJc w:val="left"/>
      <w:pPr>
        <w:ind w:left="2826" w:hanging="360"/>
      </w:pPr>
      <w:rPr>
        <w:rFonts w:hint="default"/>
        <w:lang w:val="en-US" w:eastAsia="en-US" w:bidi="ar-SA"/>
      </w:rPr>
    </w:lvl>
    <w:lvl w:ilvl="2">
      <w:numFmt w:val="bullet"/>
      <w:lvlText w:val="•"/>
      <w:lvlJc w:val="left"/>
      <w:pPr>
        <w:ind w:left="3773" w:hanging="360"/>
      </w:pPr>
      <w:rPr>
        <w:rFonts w:hint="default"/>
        <w:lang w:val="en-US" w:eastAsia="en-US" w:bidi="ar-SA"/>
      </w:rPr>
    </w:lvl>
    <w:lvl w:ilvl="3">
      <w:numFmt w:val="bullet"/>
      <w:lvlText w:val="•"/>
      <w:lvlJc w:val="left"/>
      <w:pPr>
        <w:ind w:left="4719" w:hanging="360"/>
      </w:pPr>
      <w:rPr>
        <w:rFonts w:hint="default"/>
        <w:lang w:val="en-US" w:eastAsia="en-US" w:bidi="ar-SA"/>
      </w:rPr>
    </w:lvl>
    <w:lvl w:ilvl="4">
      <w:numFmt w:val="bullet"/>
      <w:lvlText w:val="•"/>
      <w:lvlJc w:val="left"/>
      <w:pPr>
        <w:ind w:left="5666" w:hanging="360"/>
      </w:pPr>
      <w:rPr>
        <w:rFonts w:hint="default"/>
        <w:lang w:val="en-US" w:eastAsia="en-US" w:bidi="ar-SA"/>
      </w:rPr>
    </w:lvl>
    <w:lvl w:ilvl="5">
      <w:numFmt w:val="bullet"/>
      <w:lvlText w:val="•"/>
      <w:lvlJc w:val="left"/>
      <w:pPr>
        <w:ind w:left="6612" w:hanging="360"/>
      </w:pPr>
      <w:rPr>
        <w:rFonts w:hint="default"/>
        <w:lang w:val="en-US" w:eastAsia="en-US" w:bidi="ar-SA"/>
      </w:rPr>
    </w:lvl>
    <w:lvl w:ilvl="6">
      <w:numFmt w:val="bullet"/>
      <w:lvlText w:val="•"/>
      <w:lvlJc w:val="left"/>
      <w:pPr>
        <w:ind w:left="7559" w:hanging="360"/>
      </w:pPr>
      <w:rPr>
        <w:rFonts w:hint="default"/>
        <w:lang w:val="en-US" w:eastAsia="en-US" w:bidi="ar-SA"/>
      </w:rPr>
    </w:lvl>
    <w:lvl w:ilvl="7">
      <w:numFmt w:val="bullet"/>
      <w:lvlText w:val="•"/>
      <w:lvlJc w:val="left"/>
      <w:pPr>
        <w:ind w:left="8505" w:hanging="360"/>
      </w:pPr>
      <w:rPr>
        <w:rFonts w:hint="default"/>
        <w:lang w:val="en-US" w:eastAsia="en-US" w:bidi="ar-SA"/>
      </w:rPr>
    </w:lvl>
    <w:lvl w:ilvl="8">
      <w:numFmt w:val="bullet"/>
      <w:lvlText w:val="•"/>
      <w:lvlJc w:val="left"/>
      <w:pPr>
        <w:ind w:left="9452" w:hanging="360"/>
      </w:pPr>
      <w:rPr>
        <w:rFonts w:hint="default"/>
        <w:lang w:val="en-US" w:eastAsia="en-US" w:bidi="ar-SA"/>
      </w:rPr>
    </w:lvl>
  </w:abstractNum>
  <w:abstractNum w:abstractNumId="24" w15:restartNumberingAfterBreak="0">
    <w:nsid w:val="6898579B"/>
    <w:multiLevelType w:val="hybridMultilevel"/>
    <w:tmpl w:val="638C8F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80B0732"/>
    <w:multiLevelType w:val="multilevel"/>
    <w:tmpl w:val="D890B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7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887124">
    <w:abstractNumId w:val="10"/>
  </w:num>
  <w:num w:numId="2" w16cid:durableId="1790512998">
    <w:abstractNumId w:val="6"/>
  </w:num>
  <w:num w:numId="3" w16cid:durableId="115682565">
    <w:abstractNumId w:val="22"/>
  </w:num>
  <w:num w:numId="4" w16cid:durableId="1389648564">
    <w:abstractNumId w:val="19"/>
  </w:num>
  <w:num w:numId="5" w16cid:durableId="701713173">
    <w:abstractNumId w:val="23"/>
  </w:num>
  <w:num w:numId="6" w16cid:durableId="1374311537">
    <w:abstractNumId w:val="15"/>
  </w:num>
  <w:num w:numId="7" w16cid:durableId="2146578714">
    <w:abstractNumId w:val="0"/>
  </w:num>
  <w:num w:numId="8" w16cid:durableId="478621579">
    <w:abstractNumId w:val="1"/>
  </w:num>
  <w:num w:numId="9" w16cid:durableId="565578159">
    <w:abstractNumId w:val="5"/>
  </w:num>
  <w:num w:numId="10" w16cid:durableId="1779988553">
    <w:abstractNumId w:val="4"/>
  </w:num>
  <w:num w:numId="11" w16cid:durableId="898787874">
    <w:abstractNumId w:val="7"/>
  </w:num>
  <w:num w:numId="12" w16cid:durableId="896554656">
    <w:abstractNumId w:val="8"/>
  </w:num>
  <w:num w:numId="13" w16cid:durableId="582494986">
    <w:abstractNumId w:val="12"/>
  </w:num>
  <w:num w:numId="14" w16cid:durableId="1103039959">
    <w:abstractNumId w:val="9"/>
  </w:num>
  <w:num w:numId="15" w16cid:durableId="1703751795">
    <w:abstractNumId w:val="2"/>
  </w:num>
  <w:num w:numId="16" w16cid:durableId="979191324">
    <w:abstractNumId w:val="3"/>
  </w:num>
  <w:num w:numId="17" w16cid:durableId="1475832814">
    <w:abstractNumId w:val="13"/>
  </w:num>
  <w:num w:numId="18" w16cid:durableId="1602378084">
    <w:abstractNumId w:val="14"/>
  </w:num>
  <w:num w:numId="19" w16cid:durableId="1194146461">
    <w:abstractNumId w:val="17"/>
  </w:num>
  <w:num w:numId="20" w16cid:durableId="899173454">
    <w:abstractNumId w:val="20"/>
  </w:num>
  <w:num w:numId="21" w16cid:durableId="2126540397">
    <w:abstractNumId w:val="16"/>
  </w:num>
  <w:num w:numId="22" w16cid:durableId="287005385">
    <w:abstractNumId w:val="11"/>
  </w:num>
  <w:num w:numId="23" w16cid:durableId="1420559466">
    <w:abstractNumId w:val="25"/>
  </w:num>
  <w:num w:numId="24" w16cid:durableId="1959986217">
    <w:abstractNumId w:val="21"/>
  </w:num>
  <w:num w:numId="25" w16cid:durableId="455607068">
    <w:abstractNumId w:val="24"/>
  </w:num>
  <w:num w:numId="26" w16cid:durableId="2765213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644C2D"/>
    <w:rsid w:val="00050E63"/>
    <w:rsid w:val="000B7DB8"/>
    <w:rsid w:val="001978E4"/>
    <w:rsid w:val="00205222"/>
    <w:rsid w:val="00237EB8"/>
    <w:rsid w:val="002D0A54"/>
    <w:rsid w:val="002D5D5C"/>
    <w:rsid w:val="003A6B39"/>
    <w:rsid w:val="003C118B"/>
    <w:rsid w:val="00597CEF"/>
    <w:rsid w:val="00644C2D"/>
    <w:rsid w:val="00647958"/>
    <w:rsid w:val="00697FA0"/>
    <w:rsid w:val="006B6773"/>
    <w:rsid w:val="006E1060"/>
    <w:rsid w:val="007C1ACC"/>
    <w:rsid w:val="0090369F"/>
    <w:rsid w:val="009F4F9E"/>
    <w:rsid w:val="00C80550"/>
    <w:rsid w:val="00C81CEE"/>
    <w:rsid w:val="00D66DED"/>
    <w:rsid w:val="00E87F83"/>
    <w:rsid w:val="00F96BA4"/>
    <w:rsid w:val="32592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8858C"/>
  <w15:docId w15:val="{DC2A2EF5-29DB-4B39-94BB-6CC89E42B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63"/>
      <w:ind w:left="1168" w:right="1164"/>
      <w:jc w:val="center"/>
      <w:outlineLvl w:val="0"/>
    </w:pPr>
    <w:rPr>
      <w:b/>
      <w:bCs/>
      <w:sz w:val="28"/>
      <w:szCs w:val="28"/>
    </w:rPr>
  </w:style>
  <w:style w:type="paragraph" w:styleId="Heading2">
    <w:name w:val="heading 2"/>
    <w:basedOn w:val="Normal"/>
    <w:uiPriority w:val="1"/>
    <w:qFormat/>
    <w:pPr>
      <w:ind w:left="1544" w:hanging="387"/>
      <w:outlineLvl w:val="1"/>
    </w:pPr>
    <w:rPr>
      <w:b/>
      <w:bCs/>
      <w:sz w:val="26"/>
      <w:szCs w:val="26"/>
    </w:rPr>
  </w:style>
  <w:style w:type="paragraph" w:styleId="Heading3">
    <w:name w:val="heading 3"/>
    <w:basedOn w:val="Normal"/>
    <w:uiPriority w:val="1"/>
    <w:qFormat/>
    <w:pPr>
      <w:spacing w:before="88"/>
      <w:ind w:left="1737"/>
      <w:outlineLvl w:val="2"/>
    </w:pPr>
    <w:rPr>
      <w:b/>
      <w:bCs/>
      <w:sz w:val="26"/>
      <w:szCs w:val="26"/>
    </w:rPr>
  </w:style>
  <w:style w:type="paragraph" w:styleId="Heading4">
    <w:name w:val="heading 4"/>
    <w:basedOn w:val="Normal"/>
    <w:next w:val="Normal"/>
    <w:link w:val="Heading4Char"/>
    <w:semiHidden/>
    <w:unhideWhenUsed/>
    <w:qFormat/>
    <w:rsid w:val="003A6B3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OC1">
    <w:name w:val="toc 1"/>
    <w:basedOn w:val="Normal"/>
    <w:uiPriority w:val="1"/>
    <w:qFormat/>
    <w:pPr>
      <w:spacing w:before="221"/>
      <w:ind w:left="2650" w:hanging="819"/>
    </w:pPr>
    <w:rPr>
      <w:b/>
      <w:bCs/>
      <w:sz w:val="26"/>
      <w:szCs w:val="26"/>
    </w:rPr>
  </w:style>
  <w:style w:type="paragraph" w:styleId="TOC2">
    <w:name w:val="toc 2"/>
    <w:basedOn w:val="Normal"/>
    <w:uiPriority w:val="1"/>
    <w:qFormat/>
    <w:pPr>
      <w:spacing w:before="368"/>
      <w:ind w:left="3038" w:hanging="388"/>
    </w:pPr>
    <w:rPr>
      <w:sz w:val="26"/>
      <w:szCs w:val="26"/>
    </w:rPr>
  </w:style>
  <w:style w:type="paragraph" w:styleId="TOC3">
    <w:name w:val="toc 3"/>
    <w:basedOn w:val="Normal"/>
    <w:uiPriority w:val="1"/>
    <w:qFormat/>
    <w:pPr>
      <w:spacing w:before="368"/>
      <w:ind w:left="3621" w:hanging="582"/>
    </w:pPr>
    <w:rPr>
      <w:sz w:val="26"/>
      <w:szCs w:val="2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877" w:hanging="360"/>
    </w:pPr>
  </w:style>
  <w:style w:type="paragraph" w:customStyle="1" w:styleId="TableParagraph">
    <w:name w:val="Table Paragraph"/>
    <w:basedOn w:val="Normal"/>
    <w:uiPriority w:val="1"/>
    <w:qFormat/>
    <w:pPr>
      <w:spacing w:before="242"/>
    </w:pPr>
  </w:style>
  <w:style w:type="paragraph" w:styleId="NormalWeb">
    <w:name w:val="Normal (Web)"/>
    <w:basedOn w:val="Normal"/>
    <w:rsid w:val="00D66DED"/>
    <w:rPr>
      <w:sz w:val="24"/>
      <w:szCs w:val="24"/>
    </w:rPr>
  </w:style>
  <w:style w:type="character" w:customStyle="1" w:styleId="Heading4Char">
    <w:name w:val="Heading 4 Char"/>
    <w:basedOn w:val="DefaultParagraphFont"/>
    <w:link w:val="Heading4"/>
    <w:semiHidden/>
    <w:rsid w:val="003A6B39"/>
    <w:rPr>
      <w:rFonts w:asciiTheme="majorHAnsi" w:eastAsiaTheme="majorEastAsia" w:hAnsiTheme="majorHAnsi" w:cstheme="majorBidi"/>
      <w:i/>
      <w:iCs/>
      <w:color w:val="365F91" w:themeColor="accent1" w:themeShade="BF"/>
      <w:sz w:val="22"/>
      <w:szCs w:val="22"/>
      <w:lang w:val="en-US" w:eastAsia="en-US"/>
    </w:rPr>
  </w:style>
  <w:style w:type="paragraph" w:styleId="BodyTextIndent">
    <w:name w:val="Body Text Indent"/>
    <w:basedOn w:val="Normal"/>
    <w:link w:val="BodyTextIndentChar"/>
    <w:rsid w:val="003A6B39"/>
    <w:pPr>
      <w:spacing w:line="360" w:lineRule="auto"/>
      <w:ind w:left="720"/>
      <w:jc w:val="both"/>
    </w:pPr>
    <w:rPr>
      <w:sz w:val="26"/>
      <w:szCs w:val="26"/>
      <w:lang w:val="en-IN"/>
    </w:rPr>
  </w:style>
  <w:style w:type="character" w:customStyle="1" w:styleId="BodyTextIndentChar">
    <w:name w:val="Body Text Indent Char"/>
    <w:basedOn w:val="DefaultParagraphFont"/>
    <w:link w:val="BodyTextIndent"/>
    <w:rsid w:val="003A6B39"/>
    <w:rPr>
      <w:rFonts w:eastAsia="Times New Roman"/>
      <w:sz w:val="26"/>
      <w:szCs w:val="26"/>
      <w:lang w:eastAsia="en-US"/>
    </w:rPr>
  </w:style>
  <w:style w:type="character" w:styleId="Hyperlink">
    <w:name w:val="Hyperlink"/>
    <w:basedOn w:val="DefaultParagraphFont"/>
    <w:rsid w:val="006E1060"/>
    <w:rPr>
      <w:color w:val="0000FF" w:themeColor="hyperlink"/>
      <w:u w:val="single"/>
    </w:rPr>
  </w:style>
  <w:style w:type="character" w:styleId="UnresolvedMention">
    <w:name w:val="Unresolved Mention"/>
    <w:basedOn w:val="DefaultParagraphFont"/>
    <w:uiPriority w:val="99"/>
    <w:semiHidden/>
    <w:unhideWhenUsed/>
    <w:rsid w:val="006E10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kaggle.com/datasets/tuanledinh/monuseg2018z"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6CF4B5-28E5-4D41-8207-1C4622FE0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46</Pages>
  <Words>9519</Words>
  <Characters>54259</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JAYANESH D</dc:creator>
  <cp:lastModifiedBy>Meenakshi Ganapathy</cp:lastModifiedBy>
  <cp:revision>11</cp:revision>
  <dcterms:created xsi:type="dcterms:W3CDTF">2026-09-25T08:15:00Z</dcterms:created>
  <dcterms:modified xsi:type="dcterms:W3CDTF">2026-10-04T07:02:00Z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2025-11-09T00:00:00Z</vt:filetime>
  </property>
  <property fmtid="{D5CDD505-2E9C-101B-9397-08002B2CF9AE}" pid="4" name="Creator">
    <vt:lpwstr>Microsoft® Word 2024</vt:lpwstr>
  </property>
  <property fmtid="{D5CDD505-2E9C-101B-9397-08002B2CF9AE}" pid="5" name="LastSaved">
    <vt:filetime>2026-09-25T00:00:00Z</vt:filetime>
  </property>
  <property fmtid="{D5CDD505-2E9C-101B-9397-08002B2CF9AE}" pid="6" name="Producer">
    <vt:lpwstr>Microsoft® Word 2024</vt:lpwstr>
  </property>
  <property fmtid="{D5CDD505-2E9C-101B-9397-08002B2CF9AE}" pid="7" name="KSOTemplateDocerSaveRecord">
    <vt:lpwstr>eyJoZGlkIjoiYWQ1ZmM0MjcxMjkzMGE4YjVhZGUyMmVkYjQ0ZGM0NGMifQ==</vt:lpwstr>
  </property>
  <property fmtid="{D5CDD505-2E9C-101B-9397-08002B2CF9AE}" pid="8" name="KSOProductBuildVer">
    <vt:lpwstr>1033-12.1.0.28485</vt:lpwstr>
  </property>
  <property fmtid="{D5CDD505-2E9C-101B-9397-08002B2CF9AE}" pid="9" name="ICV">
    <vt:lpwstr>8A12941B1EEB46B1AC46947B0FC6C6ED_12</vt:lpwstr>
  </property>
</Properties>
</file>